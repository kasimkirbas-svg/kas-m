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35"/>
        <w:gridCol w:w="5235"/>
        <w:gridCol w:w="5235"/>
      </w:tblGrid>
      <w:tr w:rsidR="00CB57A6" w14:paraId="23764544" w14:textId="77777777">
        <w:tc>
          <w:tcPr>
            <w:tcW w:w="5235" w:type="dxa"/>
            <w:shd w:val="clear" w:color="auto" w:fill="F2F2F2"/>
          </w:tcPr>
          <w:p w14:paraId="6AC3D7F5" w14:textId="6281D3E3" w:rsidR="00CB57A6" w:rsidRDefault="00000000">
            <w:pPr>
              <w:spacing w:after="0" w:line="240" w:lineRule="auto"/>
            </w:pPr>
            <w:r>
              <w:rPr>
                <w:b/>
              </w:rPr>
              <w:t>{</w:t>
            </w:r>
            <w:r w:rsidR="00FE0DC2">
              <w:rPr>
                <w:b/>
              </w:rPr>
              <w:t>%</w:t>
            </w:r>
            <w:r>
              <w:rPr>
                <w:b/>
              </w:rPr>
              <w:t>logo}</w:t>
            </w:r>
          </w:p>
        </w:tc>
        <w:tc>
          <w:tcPr>
            <w:tcW w:w="5235" w:type="dxa"/>
          </w:tcPr>
          <w:p w14:paraId="7640D533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ARAÇ TEKNİK KONTROL VE LASTİK TAKİP ÇİZELGESİ</w:t>
            </w:r>
          </w:p>
        </w:tc>
        <w:tc>
          <w:tcPr>
            <w:tcW w:w="5235" w:type="dxa"/>
            <w:shd w:val="clear" w:color="auto" w:fill="F2F2F2"/>
          </w:tcPr>
          <w:p w14:paraId="304007C1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Doküman No: {dokumanNo}</w:t>
            </w:r>
            <w:r>
              <w:rPr>
                <w:b/>
              </w:rPr>
              <w:br/>
              <w:t>Yayın Tarihi: {yayinTarihi}</w:t>
            </w:r>
            <w:r>
              <w:rPr>
                <w:b/>
              </w:rPr>
              <w:br/>
              <w:t>Rev. No / Tarih: {revizyon}</w:t>
            </w:r>
          </w:p>
        </w:tc>
      </w:tr>
    </w:tbl>
    <w:p w14:paraId="0B4C067E" w14:textId="77777777" w:rsidR="00CB57A6" w:rsidRDefault="00CB57A6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26"/>
        <w:gridCol w:w="3926"/>
        <w:gridCol w:w="3926"/>
        <w:gridCol w:w="3926"/>
      </w:tblGrid>
      <w:tr w:rsidR="00CB57A6" w14:paraId="424617FB" w14:textId="77777777">
        <w:tc>
          <w:tcPr>
            <w:tcW w:w="3926" w:type="dxa"/>
            <w:shd w:val="clear" w:color="auto" w:fill="F2F2F2"/>
          </w:tcPr>
          <w:p w14:paraId="7EA1B981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Firma / İşyeri Unvanı:</w:t>
            </w:r>
          </w:p>
        </w:tc>
        <w:tc>
          <w:tcPr>
            <w:tcW w:w="3926" w:type="dxa"/>
          </w:tcPr>
          <w:p w14:paraId="1D5690BD" w14:textId="77777777" w:rsidR="00CB57A6" w:rsidRDefault="00000000">
            <w:pPr>
              <w:spacing w:after="0" w:line="240" w:lineRule="auto"/>
            </w:pPr>
            <w:r>
              <w:t>{firmaAdi}</w:t>
            </w:r>
          </w:p>
        </w:tc>
        <w:tc>
          <w:tcPr>
            <w:tcW w:w="3926" w:type="dxa"/>
            <w:shd w:val="clear" w:color="auto" w:fill="F2F2F2"/>
          </w:tcPr>
          <w:p w14:paraId="1CFB5457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Kontrolü Yapan (Adı Soyadı):</w:t>
            </w:r>
          </w:p>
        </w:tc>
        <w:tc>
          <w:tcPr>
            <w:tcW w:w="3926" w:type="dxa"/>
          </w:tcPr>
          <w:p w14:paraId="70DF517D" w14:textId="77777777" w:rsidR="00CB57A6" w:rsidRDefault="00000000">
            <w:pPr>
              <w:spacing w:after="0" w:line="240" w:lineRule="auto"/>
            </w:pPr>
            <w:r>
              <w:t>{kontrolEdenAd}</w:t>
            </w:r>
          </w:p>
        </w:tc>
      </w:tr>
      <w:tr w:rsidR="00CB57A6" w14:paraId="73CBAC7D" w14:textId="77777777">
        <w:tc>
          <w:tcPr>
            <w:tcW w:w="3926" w:type="dxa"/>
            <w:shd w:val="clear" w:color="auto" w:fill="F2F2F2"/>
          </w:tcPr>
          <w:p w14:paraId="1612BD7F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Departman / Birim:</w:t>
            </w:r>
          </w:p>
        </w:tc>
        <w:tc>
          <w:tcPr>
            <w:tcW w:w="3926" w:type="dxa"/>
          </w:tcPr>
          <w:p w14:paraId="67FC6549" w14:textId="77777777" w:rsidR="00CB57A6" w:rsidRDefault="00000000">
            <w:pPr>
              <w:spacing w:after="0" w:line="240" w:lineRule="auto"/>
            </w:pPr>
            <w:r>
              <w:t>{departman}</w:t>
            </w:r>
          </w:p>
        </w:tc>
        <w:tc>
          <w:tcPr>
            <w:tcW w:w="3926" w:type="dxa"/>
            <w:shd w:val="clear" w:color="auto" w:fill="F2F2F2"/>
          </w:tcPr>
          <w:p w14:paraId="58C68B8B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Kontrol Dönemi (Ay/Yıl):</w:t>
            </w:r>
          </w:p>
        </w:tc>
        <w:tc>
          <w:tcPr>
            <w:tcW w:w="3926" w:type="dxa"/>
          </w:tcPr>
          <w:p w14:paraId="53E42E29" w14:textId="77777777" w:rsidR="00CB57A6" w:rsidRDefault="00000000">
            <w:pPr>
              <w:spacing w:after="0" w:line="240" w:lineRule="auto"/>
            </w:pPr>
            <w:r>
              <w:t>{kontrolDonemi}</w:t>
            </w:r>
          </w:p>
        </w:tc>
      </w:tr>
    </w:tbl>
    <w:p w14:paraId="67A53031" w14:textId="77777777" w:rsidR="00CB57A6" w:rsidRDefault="00CB57A6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028"/>
        <w:gridCol w:w="556"/>
        <w:gridCol w:w="587"/>
        <w:gridCol w:w="957"/>
        <w:gridCol w:w="501"/>
        <w:gridCol w:w="518"/>
        <w:gridCol w:w="796"/>
        <w:gridCol w:w="861"/>
        <w:gridCol w:w="792"/>
        <w:gridCol w:w="995"/>
        <w:gridCol w:w="1031"/>
        <w:gridCol w:w="927"/>
        <w:gridCol w:w="602"/>
        <w:gridCol w:w="701"/>
        <w:gridCol w:w="636"/>
        <w:gridCol w:w="710"/>
        <w:gridCol w:w="649"/>
        <w:gridCol w:w="859"/>
        <w:gridCol w:w="942"/>
        <w:gridCol w:w="1272"/>
      </w:tblGrid>
      <w:tr w:rsidR="00CB57A6" w14:paraId="6FAFB749" w14:textId="77777777">
        <w:tc>
          <w:tcPr>
            <w:tcW w:w="3629" w:type="dxa"/>
            <w:gridSpan w:val="5"/>
          </w:tcPr>
          <w:p w14:paraId="4736C083" w14:textId="77777777" w:rsidR="00CB57A6" w:rsidRDefault="00000000">
            <w:pPr>
              <w:spacing w:after="0" w:line="240" w:lineRule="auto"/>
              <w:jc w:val="center"/>
              <w:rPr>
                <w:lang w:val="tr-TR"/>
              </w:rPr>
            </w:pPr>
            <w:r>
              <w:rPr>
                <w:lang w:val="tr-TR"/>
              </w:rPr>
              <w:t>ARAÇ BİLGİLERİ</w:t>
            </w:r>
          </w:p>
        </w:tc>
        <w:tc>
          <w:tcPr>
            <w:tcW w:w="4993" w:type="dxa"/>
            <w:gridSpan w:val="6"/>
          </w:tcPr>
          <w:p w14:paraId="1A842CF8" w14:textId="77777777" w:rsidR="00CB57A6" w:rsidRDefault="00000000">
            <w:pPr>
              <w:spacing w:after="0" w:line="240" w:lineRule="auto"/>
              <w:jc w:val="center"/>
              <w:rPr>
                <w:lang w:val="tr-TR"/>
              </w:rPr>
            </w:pPr>
            <w:r>
              <w:rPr>
                <w:lang w:val="tr-TR"/>
              </w:rPr>
              <w:t>TEKNİK KONTROL(U:UYGUN/U.D.:UYGUN DEĞİL)</w:t>
            </w:r>
          </w:p>
        </w:tc>
        <w:tc>
          <w:tcPr>
            <w:tcW w:w="4225" w:type="dxa"/>
            <w:gridSpan w:val="6"/>
          </w:tcPr>
          <w:p w14:paraId="5BBDF597" w14:textId="77777777" w:rsidR="00CB57A6" w:rsidRDefault="00000000">
            <w:pPr>
              <w:spacing w:after="0" w:line="240" w:lineRule="auto"/>
              <w:jc w:val="center"/>
              <w:rPr>
                <w:lang w:val="tr-TR"/>
              </w:rPr>
            </w:pPr>
            <w:r>
              <w:rPr>
                <w:lang w:val="tr-TR"/>
              </w:rPr>
              <w:t>LASTİK TAKİBİ</w:t>
            </w:r>
          </w:p>
        </w:tc>
        <w:tc>
          <w:tcPr>
            <w:tcW w:w="859" w:type="dxa"/>
          </w:tcPr>
          <w:p w14:paraId="21839758" w14:textId="77777777" w:rsidR="00CB57A6" w:rsidRDefault="00000000">
            <w:pPr>
              <w:spacing w:after="0" w:line="240" w:lineRule="auto"/>
              <w:rPr>
                <w:lang w:val="tr-TR"/>
              </w:rPr>
            </w:pPr>
            <w:r>
              <w:rPr>
                <w:lang w:val="tr-TR"/>
              </w:rPr>
              <w:t>BELGE</w:t>
            </w:r>
          </w:p>
        </w:tc>
        <w:tc>
          <w:tcPr>
            <w:tcW w:w="2214" w:type="dxa"/>
            <w:gridSpan w:val="2"/>
          </w:tcPr>
          <w:p w14:paraId="5051DD9D" w14:textId="77777777" w:rsidR="00CB57A6" w:rsidRDefault="00000000">
            <w:pPr>
              <w:spacing w:after="0" w:line="240" w:lineRule="auto"/>
              <w:jc w:val="center"/>
              <w:rPr>
                <w:lang w:val="tr-TR"/>
              </w:rPr>
            </w:pPr>
            <w:r>
              <w:rPr>
                <w:lang w:val="tr-TR"/>
              </w:rPr>
              <w:t>SONUÇ</w:t>
            </w:r>
          </w:p>
        </w:tc>
      </w:tr>
      <w:tr w:rsidR="00CB57A6" w14:paraId="24C63D55" w14:textId="77777777">
        <w:tc>
          <w:tcPr>
            <w:tcW w:w="1028" w:type="dxa"/>
            <w:shd w:val="clear" w:color="auto" w:fill="D9D9D9"/>
          </w:tcPr>
          <w:p w14:paraId="431750E6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S.No</w:t>
            </w:r>
          </w:p>
        </w:tc>
        <w:tc>
          <w:tcPr>
            <w:tcW w:w="556" w:type="dxa"/>
            <w:shd w:val="clear" w:color="auto" w:fill="D9D9D9"/>
          </w:tcPr>
          <w:p w14:paraId="70875840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Tarih</w:t>
            </w:r>
          </w:p>
        </w:tc>
        <w:tc>
          <w:tcPr>
            <w:tcW w:w="587" w:type="dxa"/>
            <w:shd w:val="clear" w:color="auto" w:fill="D9D9D9"/>
          </w:tcPr>
          <w:p w14:paraId="13518125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Plaka</w:t>
            </w:r>
          </w:p>
        </w:tc>
        <w:tc>
          <w:tcPr>
            <w:tcW w:w="957" w:type="dxa"/>
            <w:shd w:val="clear" w:color="auto" w:fill="D9D9D9"/>
          </w:tcPr>
          <w:p w14:paraId="38D41F84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Marka / Model</w:t>
            </w:r>
          </w:p>
        </w:tc>
        <w:tc>
          <w:tcPr>
            <w:tcW w:w="501" w:type="dxa"/>
            <w:shd w:val="clear" w:color="auto" w:fill="D9D9D9"/>
          </w:tcPr>
          <w:p w14:paraId="3CC9D1D6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Km (Bin)</w:t>
            </w:r>
          </w:p>
        </w:tc>
        <w:tc>
          <w:tcPr>
            <w:tcW w:w="518" w:type="dxa"/>
            <w:shd w:val="clear" w:color="auto" w:fill="D9D9D9"/>
          </w:tcPr>
          <w:p w14:paraId="2583D224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Fren Sis.</w:t>
            </w:r>
          </w:p>
        </w:tc>
        <w:tc>
          <w:tcPr>
            <w:tcW w:w="796" w:type="dxa"/>
            <w:shd w:val="clear" w:color="auto" w:fill="D9D9D9"/>
          </w:tcPr>
          <w:p w14:paraId="4D2168EC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Far/Sinyal</w:t>
            </w:r>
          </w:p>
        </w:tc>
        <w:tc>
          <w:tcPr>
            <w:tcW w:w="861" w:type="dxa"/>
            <w:shd w:val="clear" w:color="auto" w:fill="D9D9D9"/>
          </w:tcPr>
          <w:p w14:paraId="15C30845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Yağ/Su/Ant</w:t>
            </w:r>
          </w:p>
        </w:tc>
        <w:tc>
          <w:tcPr>
            <w:tcW w:w="792" w:type="dxa"/>
            <w:shd w:val="clear" w:color="auto" w:fill="D9D9D9"/>
          </w:tcPr>
          <w:p w14:paraId="7620ED12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Ayna/Cam</w:t>
            </w:r>
          </w:p>
        </w:tc>
        <w:tc>
          <w:tcPr>
            <w:tcW w:w="995" w:type="dxa"/>
            <w:shd w:val="clear" w:color="auto" w:fill="D9D9D9"/>
          </w:tcPr>
          <w:p w14:paraId="6833B99B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Korna/Kemer</w:t>
            </w:r>
          </w:p>
        </w:tc>
        <w:tc>
          <w:tcPr>
            <w:tcW w:w="1031" w:type="dxa"/>
            <w:shd w:val="clear" w:color="auto" w:fill="D9D9D9"/>
          </w:tcPr>
          <w:p w14:paraId="23646912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Yangın/İlkYrd</w:t>
            </w:r>
          </w:p>
        </w:tc>
        <w:tc>
          <w:tcPr>
            <w:tcW w:w="927" w:type="dxa"/>
            <w:shd w:val="clear" w:color="auto" w:fill="D9D9D9"/>
          </w:tcPr>
          <w:p w14:paraId="5E1F9162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Lastik Marka</w:t>
            </w:r>
          </w:p>
        </w:tc>
        <w:tc>
          <w:tcPr>
            <w:tcW w:w="602" w:type="dxa"/>
            <w:shd w:val="clear" w:color="auto" w:fill="D9D9D9"/>
          </w:tcPr>
          <w:p w14:paraId="7C193F21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Ön Diş</w:t>
            </w:r>
          </w:p>
        </w:tc>
        <w:tc>
          <w:tcPr>
            <w:tcW w:w="701" w:type="dxa"/>
            <w:shd w:val="clear" w:color="auto" w:fill="D9D9D9"/>
          </w:tcPr>
          <w:p w14:paraId="6F97CFB8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Arka Diş</w:t>
            </w:r>
          </w:p>
        </w:tc>
        <w:tc>
          <w:tcPr>
            <w:tcW w:w="636" w:type="dxa"/>
            <w:shd w:val="clear" w:color="auto" w:fill="D9D9D9"/>
          </w:tcPr>
          <w:p w14:paraId="2E08B411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Basınç</w:t>
            </w:r>
          </w:p>
        </w:tc>
        <w:tc>
          <w:tcPr>
            <w:tcW w:w="710" w:type="dxa"/>
            <w:shd w:val="clear" w:color="auto" w:fill="D9D9D9"/>
          </w:tcPr>
          <w:p w14:paraId="1EF0AB26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Mevsim</w:t>
            </w:r>
          </w:p>
        </w:tc>
        <w:tc>
          <w:tcPr>
            <w:tcW w:w="649" w:type="dxa"/>
            <w:shd w:val="clear" w:color="auto" w:fill="D9D9D9"/>
          </w:tcPr>
          <w:p w14:paraId="11E28269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Stepne</w:t>
            </w:r>
          </w:p>
        </w:tc>
        <w:tc>
          <w:tcPr>
            <w:tcW w:w="859" w:type="dxa"/>
            <w:shd w:val="clear" w:color="auto" w:fill="D9D9D9"/>
          </w:tcPr>
          <w:p w14:paraId="39B1B310" w14:textId="77777777" w:rsidR="00CB57A6" w:rsidRDefault="00CB57A6">
            <w:pPr>
              <w:spacing w:after="0" w:line="240" w:lineRule="auto"/>
            </w:pPr>
          </w:p>
        </w:tc>
        <w:tc>
          <w:tcPr>
            <w:tcW w:w="942" w:type="dxa"/>
            <w:shd w:val="clear" w:color="auto" w:fill="D9D9D9"/>
          </w:tcPr>
          <w:p w14:paraId="712F3A23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Genel Durum</w:t>
            </w:r>
          </w:p>
        </w:tc>
        <w:tc>
          <w:tcPr>
            <w:tcW w:w="1272" w:type="dxa"/>
            <w:shd w:val="clear" w:color="auto" w:fill="D9D9D9"/>
          </w:tcPr>
          <w:p w14:paraId="3BD63BF0" w14:textId="77777777" w:rsidR="00CB57A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Açıklama / Düzeltici Faaliyet</w:t>
            </w:r>
          </w:p>
        </w:tc>
      </w:tr>
      <w:tr w:rsidR="00CB57A6" w14:paraId="3D8851A6" w14:textId="77777777">
        <w:tc>
          <w:tcPr>
            <w:tcW w:w="1028" w:type="dxa"/>
          </w:tcPr>
          <w:p w14:paraId="642BA2DE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{#araclar}{sNo}</w:t>
            </w:r>
          </w:p>
        </w:tc>
        <w:tc>
          <w:tcPr>
            <w:tcW w:w="556" w:type="dxa"/>
          </w:tcPr>
          <w:p w14:paraId="7914194E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{tarih}</w:t>
            </w:r>
          </w:p>
        </w:tc>
        <w:tc>
          <w:tcPr>
            <w:tcW w:w="587" w:type="dxa"/>
          </w:tcPr>
          <w:p w14:paraId="131BAC71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{plaka}</w:t>
            </w:r>
          </w:p>
        </w:tc>
        <w:tc>
          <w:tcPr>
            <w:tcW w:w="957" w:type="dxa"/>
          </w:tcPr>
          <w:p w14:paraId="27B31C21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{markaModel}</w:t>
            </w:r>
          </w:p>
        </w:tc>
        <w:tc>
          <w:tcPr>
            <w:tcW w:w="501" w:type="dxa"/>
          </w:tcPr>
          <w:p w14:paraId="1D4AF6DB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{km}</w:t>
            </w:r>
          </w:p>
        </w:tc>
        <w:tc>
          <w:tcPr>
            <w:tcW w:w="518" w:type="dxa"/>
          </w:tcPr>
          <w:p w14:paraId="5FECF35E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{fren}</w:t>
            </w:r>
          </w:p>
        </w:tc>
        <w:tc>
          <w:tcPr>
            <w:tcW w:w="796" w:type="dxa"/>
          </w:tcPr>
          <w:p w14:paraId="204145C0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{far}</w:t>
            </w:r>
          </w:p>
        </w:tc>
        <w:tc>
          <w:tcPr>
            <w:tcW w:w="861" w:type="dxa"/>
          </w:tcPr>
          <w:p w14:paraId="031DA01C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{yagSu}</w:t>
            </w:r>
          </w:p>
        </w:tc>
        <w:tc>
          <w:tcPr>
            <w:tcW w:w="792" w:type="dxa"/>
          </w:tcPr>
          <w:p w14:paraId="2293FEFB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{aynaCam}</w:t>
            </w:r>
          </w:p>
        </w:tc>
        <w:tc>
          <w:tcPr>
            <w:tcW w:w="995" w:type="dxa"/>
          </w:tcPr>
          <w:p w14:paraId="22A9AE7E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{kornaKemer}</w:t>
            </w:r>
          </w:p>
        </w:tc>
        <w:tc>
          <w:tcPr>
            <w:tcW w:w="1031" w:type="dxa"/>
          </w:tcPr>
          <w:p w14:paraId="6297D0F1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{yanginTupu}</w:t>
            </w:r>
          </w:p>
        </w:tc>
        <w:tc>
          <w:tcPr>
            <w:tcW w:w="927" w:type="dxa"/>
          </w:tcPr>
          <w:p w14:paraId="75379E17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{lastikMarka}</w:t>
            </w:r>
          </w:p>
        </w:tc>
        <w:tc>
          <w:tcPr>
            <w:tcW w:w="602" w:type="dxa"/>
          </w:tcPr>
          <w:p w14:paraId="71B8D1D0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{onDis}</w:t>
            </w:r>
          </w:p>
        </w:tc>
        <w:tc>
          <w:tcPr>
            <w:tcW w:w="701" w:type="dxa"/>
          </w:tcPr>
          <w:p w14:paraId="5A560356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{arkaDis}</w:t>
            </w:r>
          </w:p>
        </w:tc>
        <w:tc>
          <w:tcPr>
            <w:tcW w:w="636" w:type="dxa"/>
          </w:tcPr>
          <w:p w14:paraId="30CACDF0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{basinc}</w:t>
            </w:r>
          </w:p>
        </w:tc>
        <w:tc>
          <w:tcPr>
            <w:tcW w:w="710" w:type="dxa"/>
          </w:tcPr>
          <w:p w14:paraId="6F4B45E7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{mevsim}</w:t>
            </w:r>
          </w:p>
        </w:tc>
        <w:tc>
          <w:tcPr>
            <w:tcW w:w="649" w:type="dxa"/>
          </w:tcPr>
          <w:p w14:paraId="35C5A754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{stepne}</w:t>
            </w:r>
          </w:p>
        </w:tc>
        <w:tc>
          <w:tcPr>
            <w:tcW w:w="859" w:type="dxa"/>
          </w:tcPr>
          <w:p w14:paraId="7AB11775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{belgeTarih}</w:t>
            </w:r>
          </w:p>
        </w:tc>
        <w:tc>
          <w:tcPr>
            <w:tcW w:w="942" w:type="dxa"/>
          </w:tcPr>
          <w:p w14:paraId="76DDCA74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{genelDurum}</w:t>
            </w:r>
          </w:p>
        </w:tc>
        <w:tc>
          <w:tcPr>
            <w:tcW w:w="1272" w:type="dxa"/>
          </w:tcPr>
          <w:p w14:paraId="35ACB429" w14:textId="77777777" w:rsidR="00CB57A6" w:rsidRDefault="00000000">
            <w:pPr>
              <w:spacing w:after="0" w:line="240" w:lineRule="auto"/>
            </w:pPr>
            <w:r>
              <w:rPr>
                <w:sz w:val="16"/>
              </w:rPr>
              <w:t>{aciklama}{/araclar}</w:t>
            </w:r>
          </w:p>
        </w:tc>
      </w:tr>
    </w:tbl>
    <w:p w14:paraId="31B13575" w14:textId="77777777" w:rsidR="00CB57A6" w:rsidRDefault="00CB57A6"/>
    <w:p w14:paraId="765C8F69" w14:textId="77777777" w:rsidR="00CB57A6" w:rsidRDefault="00000000">
      <w:r>
        <w:rPr>
          <w:b/>
        </w:rPr>
        <w:t>AÇIKLAMALAR:</w:t>
      </w:r>
      <w:r>
        <w:rPr>
          <w:b/>
        </w:rPr>
        <w:br/>
      </w:r>
      <w:r>
        <w:t>• U: Uygun  |  U.D: Uygun Değil. • 'Genel Durum' sütunu herhangi bir kalem U.D ise veya lastik diş derinliği 1,6 mm altında ise otomatik U.D olur.</w:t>
      </w:r>
      <w:r>
        <w:br/>
        <w:t>• Lastik diş derinliği yasal alt sınırı 1,6 mm'dir (Karayolları Trafik Yön.). Kış lastiklerinde tavsiye edilen alt sınır 4,0 mm'dir.</w:t>
      </w:r>
      <w:r>
        <w:br/>
        <w:t>• U.D tespit edilen araçlar düzeltici faaliyet tamamlanmadan sefere çıkarılmaz. Bu çizelge her sefer öncesi / günlük olarak doldurulmalıdır.</w:t>
      </w:r>
    </w:p>
    <w:p w14:paraId="57F69B0A" w14:textId="77777777" w:rsidR="00CB57A6" w:rsidRDefault="00CB57A6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35"/>
        <w:gridCol w:w="5235"/>
        <w:gridCol w:w="5235"/>
      </w:tblGrid>
      <w:tr w:rsidR="00CB57A6" w14:paraId="1CA2485D" w14:textId="77777777">
        <w:tc>
          <w:tcPr>
            <w:tcW w:w="5235" w:type="dxa"/>
            <w:shd w:val="clear" w:color="auto" w:fill="F2F2F2"/>
          </w:tcPr>
          <w:p w14:paraId="2AA6BE0E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Hazırlayan (İSG Uzmanı)</w:t>
            </w:r>
          </w:p>
        </w:tc>
        <w:tc>
          <w:tcPr>
            <w:tcW w:w="5235" w:type="dxa"/>
            <w:shd w:val="clear" w:color="auto" w:fill="F2F2F2"/>
          </w:tcPr>
          <w:p w14:paraId="59D5D662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Onaylayan (İşveren / Vekili)</w:t>
            </w:r>
          </w:p>
        </w:tc>
        <w:tc>
          <w:tcPr>
            <w:tcW w:w="5235" w:type="dxa"/>
            <w:shd w:val="clear" w:color="auto" w:fill="F2F2F2"/>
          </w:tcPr>
          <w:p w14:paraId="7B8E4963" w14:textId="77777777" w:rsidR="00CB57A6" w:rsidRDefault="00000000">
            <w:pPr>
              <w:spacing w:after="0" w:line="240" w:lineRule="auto"/>
            </w:pPr>
            <w:r>
              <w:rPr>
                <w:b/>
              </w:rPr>
              <w:t>Tarih / İmza</w:t>
            </w:r>
          </w:p>
        </w:tc>
      </w:tr>
      <w:tr w:rsidR="00CB57A6" w14:paraId="56BBE042" w14:textId="77777777">
        <w:tc>
          <w:tcPr>
            <w:tcW w:w="5235" w:type="dxa"/>
          </w:tcPr>
          <w:p w14:paraId="18BED2C2" w14:textId="77777777" w:rsidR="00CB57A6" w:rsidRDefault="00000000">
            <w:pPr>
              <w:spacing w:after="0" w:line="240" w:lineRule="auto"/>
            </w:pPr>
            <w:r>
              <w:t>Ad Soyad: {hazirlayanAd}</w:t>
            </w:r>
            <w:r>
              <w:br/>
              <w:t>İmza:</w:t>
            </w:r>
          </w:p>
        </w:tc>
        <w:tc>
          <w:tcPr>
            <w:tcW w:w="5235" w:type="dxa"/>
          </w:tcPr>
          <w:p w14:paraId="6BA80E14" w14:textId="77777777" w:rsidR="00CB57A6" w:rsidRDefault="00000000">
            <w:pPr>
              <w:spacing w:after="0" w:line="240" w:lineRule="auto"/>
            </w:pPr>
            <w:r>
              <w:t>Ad Soyad: {onaylayanAd}</w:t>
            </w:r>
            <w:r>
              <w:br/>
              <w:t>İmza:</w:t>
            </w:r>
          </w:p>
        </w:tc>
        <w:tc>
          <w:tcPr>
            <w:tcW w:w="5235" w:type="dxa"/>
          </w:tcPr>
          <w:p w14:paraId="2930F88C" w14:textId="77777777" w:rsidR="00CB57A6" w:rsidRDefault="00000000">
            <w:pPr>
              <w:spacing w:after="0" w:line="240" w:lineRule="auto"/>
            </w:pPr>
            <w:r>
              <w:t>Tarih: {onayTarihi}</w:t>
            </w:r>
            <w:r>
              <w:br/>
              <w:t>İmza:</w:t>
            </w:r>
          </w:p>
        </w:tc>
      </w:tr>
    </w:tbl>
    <w:p w14:paraId="0097362C" w14:textId="77777777" w:rsidR="00CB57A6" w:rsidRDefault="00CB57A6"/>
    <w:sectPr w:rsidR="00CB57A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9E7AA" w14:textId="77777777" w:rsidR="002D5670" w:rsidRDefault="002D5670">
      <w:pPr>
        <w:spacing w:line="240" w:lineRule="auto"/>
      </w:pPr>
      <w:r>
        <w:separator/>
      </w:r>
    </w:p>
  </w:endnote>
  <w:endnote w:type="continuationSeparator" w:id="0">
    <w:p w14:paraId="2F9789B5" w14:textId="77777777" w:rsidR="002D5670" w:rsidRDefault="002D56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0264" w14:textId="77777777" w:rsidR="002D5670" w:rsidRDefault="002D5670">
      <w:pPr>
        <w:spacing w:after="0"/>
      </w:pPr>
      <w:r>
        <w:separator/>
      </w:r>
    </w:p>
  </w:footnote>
  <w:footnote w:type="continuationSeparator" w:id="0">
    <w:p w14:paraId="1D097B71" w14:textId="77777777" w:rsidR="002D5670" w:rsidRDefault="002D56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ara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ara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Maddemi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Maddemi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ara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Maddemi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85505540">
    <w:abstractNumId w:val="5"/>
  </w:num>
  <w:num w:numId="2" w16cid:durableId="1586501466">
    <w:abstractNumId w:val="3"/>
  </w:num>
  <w:num w:numId="3" w16cid:durableId="675157709">
    <w:abstractNumId w:val="2"/>
  </w:num>
  <w:num w:numId="4" w16cid:durableId="1999771798">
    <w:abstractNumId w:val="4"/>
  </w:num>
  <w:num w:numId="5" w16cid:durableId="1738628906">
    <w:abstractNumId w:val="1"/>
  </w:num>
  <w:num w:numId="6" w16cid:durableId="112666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670"/>
    <w:rsid w:val="00326F90"/>
    <w:rsid w:val="009750D1"/>
    <w:rsid w:val="00AA1D8D"/>
    <w:rsid w:val="00B47730"/>
    <w:rsid w:val="00CB0664"/>
    <w:rsid w:val="00CB57A6"/>
    <w:rsid w:val="00FC693F"/>
    <w:rsid w:val="00FE0DC2"/>
    <w:rsid w:val="16AE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A9BE1"/>
  <w14:defaultImageDpi w14:val="300"/>
  <w15:docId w15:val="{5FDCFEEF-0C9F-472A-8249-060525A1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99"/>
    <w:unhideWhenUsed/>
    <w:qFormat/>
    <w:pPr>
      <w:spacing w:after="120"/>
    </w:pPr>
  </w:style>
  <w:style w:type="paragraph" w:styleId="GvdeMetni2">
    <w:name w:val="Body Text 2"/>
    <w:basedOn w:val="Normal"/>
    <w:link w:val="GvdeMetni2Char"/>
    <w:uiPriority w:val="99"/>
    <w:unhideWhenUsed/>
    <w:qFormat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pPr>
      <w:spacing w:after="120"/>
    </w:pPr>
    <w:rPr>
      <w:sz w:val="16"/>
      <w:szCs w:val="16"/>
    </w:rPr>
  </w:style>
  <w:style w:type="paragraph" w:styleId="ResimYazs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eDevam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aras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kroMetni">
    <w:name w:val="macro"/>
    <w:link w:val="MakroMetni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paragraph" w:styleId="Altyaz">
    <w:name w:val="Subtitle"/>
    <w:basedOn w:val="Normal"/>
    <w:next w:val="Normal"/>
    <w:link w:val="Altyaz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oKlavuzu">
    <w:name w:val="Table Grid"/>
    <w:basedOn w:val="NormalTablo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kGlgeleme">
    <w:name w:val="Light Shading"/>
    <w:basedOn w:val="NormalTablo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AkKlavuz-Vurgu1">
    <w:name w:val="Light Grid Accent 1"/>
    <w:basedOn w:val="NormalTablo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AkKlavuz-Vurgu2">
    <w:name w:val="Light Grid Accent 2"/>
    <w:basedOn w:val="NormalTablo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AkKlavuz-Vurgu3">
    <w:name w:val="Light Grid Accent 3"/>
    <w:basedOn w:val="NormalTablo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AkKlavuz-Vurgu4">
    <w:name w:val="Light Grid Accent 4"/>
    <w:basedOn w:val="NormalTablo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AkKlavuz-Vurgu5">
    <w:name w:val="Light Grid Accent 5"/>
    <w:basedOn w:val="NormalTablo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AkKlavuz-Vurgu6">
    <w:name w:val="Light Grid Accent 6"/>
    <w:basedOn w:val="NormalTablo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OrtaGlgeleme1">
    <w:name w:val="Medium Shading 1"/>
    <w:basedOn w:val="NormalTablo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tBilgiChar">
    <w:name w:val="Üst Bilgi Char"/>
    <w:basedOn w:val="VarsaylanParagrafYazTipi"/>
    <w:link w:val="stBilgi"/>
    <w:uiPriority w:val="99"/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AralkYok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k1Char">
    <w:name w:val="Başlık 1 Char"/>
    <w:basedOn w:val="VarsaylanParagrafYazTipi"/>
    <w:link w:val="Balk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pPr>
      <w:ind w:left="720"/>
      <w:contextualSpacing/>
    </w:pPr>
  </w:style>
  <w:style w:type="character" w:customStyle="1" w:styleId="GvdeMetniChar">
    <w:name w:val="Gövde Metni Char"/>
    <w:basedOn w:val="VarsaylanParagrafYazTipi"/>
    <w:link w:val="GvdeMetni"/>
    <w:uiPriority w:val="99"/>
    <w:qFormat/>
  </w:style>
  <w:style w:type="character" w:customStyle="1" w:styleId="GvdeMetni2Char">
    <w:name w:val="Gövde Metni 2 Char"/>
    <w:basedOn w:val="VarsaylanParagrafYazTipi"/>
    <w:link w:val="GvdeMetni2"/>
    <w:uiPriority w:val="99"/>
  </w:style>
  <w:style w:type="character" w:customStyle="1" w:styleId="GvdeMetni3Char">
    <w:name w:val="Gövde Metni 3 Char"/>
    <w:basedOn w:val="VarsaylanParagrafYazTipi"/>
    <w:link w:val="GvdeMetni3"/>
    <w:uiPriority w:val="99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Balk6Char">
    <w:name w:val="Başlık 6 Char"/>
    <w:basedOn w:val="VarsaylanParagrafYazTipi"/>
    <w:link w:val="Balk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Balk7Char">
    <w:name w:val="Başlık 7 Char"/>
    <w:basedOn w:val="VarsaylanParagrafYazTipi"/>
    <w:link w:val="Balk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Pr>
      <w:b/>
      <w:bCs/>
      <w:i/>
      <w:iCs/>
      <w:color w:val="4F81BD" w:themeColor="accent1"/>
    </w:rPr>
  </w:style>
  <w:style w:type="character" w:customStyle="1" w:styleId="HafifVurgulama1">
    <w:name w:val="Hafif Vurgulama1"/>
    <w:basedOn w:val="VarsaylanParagrafYazTipi"/>
    <w:uiPriority w:val="19"/>
    <w:qFormat/>
    <w:rPr>
      <w:i/>
      <w:iCs/>
      <w:color w:val="7F7F7F" w:themeColor="text1" w:themeTint="80"/>
    </w:rPr>
  </w:style>
  <w:style w:type="character" w:customStyle="1" w:styleId="GlVurgulama1">
    <w:name w:val="Güçlü Vurgulama1"/>
    <w:basedOn w:val="VarsaylanParagrafYazTipi"/>
    <w:uiPriority w:val="21"/>
    <w:qFormat/>
    <w:rPr>
      <w:b/>
      <w:bCs/>
      <w:i/>
      <w:iCs/>
      <w:color w:val="4F81BD" w:themeColor="accent1"/>
    </w:rPr>
  </w:style>
  <w:style w:type="character" w:customStyle="1" w:styleId="HafifBavuru1">
    <w:name w:val="Hafif Başvuru1"/>
    <w:basedOn w:val="VarsaylanParagrafYazTipi"/>
    <w:uiPriority w:val="31"/>
    <w:qFormat/>
    <w:rPr>
      <w:smallCaps/>
      <w:color w:val="C0504D" w:themeColor="accent2"/>
      <w:u w:val="single"/>
    </w:rPr>
  </w:style>
  <w:style w:type="character" w:customStyle="1" w:styleId="GlBavuru1">
    <w:name w:val="Güçlü Başvuru1"/>
    <w:basedOn w:val="VarsaylanParagrafYazTipi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KitapBal1">
    <w:name w:val="Kitap Başlığı1"/>
    <w:basedOn w:val="VarsaylanParagrafYazTipi"/>
    <w:uiPriority w:val="33"/>
    <w:qFormat/>
    <w:rPr>
      <w:b/>
      <w:bCs/>
      <w:smallCaps/>
      <w:spacing w:val="5"/>
    </w:rPr>
  </w:style>
  <w:style w:type="paragraph" w:customStyle="1" w:styleId="TBal1">
    <w:name w:val="İÇT Başlığı1"/>
    <w:basedOn w:val="Balk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6990C5B1500542E0B1EC607D6367D42A_12</vt:lpwstr>
  </property>
</Properties>
</file>