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2C5D" w14:textId="77777777" w:rsidR="00D72690" w:rsidRDefault="00000000">
      <w:pPr>
        <w:jc w:val="center"/>
      </w:pPr>
      <w:r>
        <w:rPr>
          <w:b/>
          <w:sz w:val="28"/>
        </w:rPr>
        <w:t>İŞ SAĞLIĞI VE GÜVENLİĞİ RİSK DEĞERLENDİRME RAPORU</w:t>
      </w:r>
      <w:r>
        <w:rPr>
          <w:b/>
          <w:sz w:val="28"/>
        </w:rPr>
        <w:br/>
        <w:t>(FİNE-KINNEY METODU)</w:t>
      </w:r>
    </w:p>
    <w:p w14:paraId="3B0DD609" w14:textId="77777777" w:rsidR="00D72690" w:rsidRDefault="00D72690"/>
    <w:tbl>
      <w:tblPr>
        <w:tblStyle w:val="TabloKlavuzu"/>
        <w:tblW w:w="0" w:type="auto"/>
        <w:tblLook w:val="04A0" w:firstRow="1" w:lastRow="0" w:firstColumn="1" w:lastColumn="0" w:noHBand="0" w:noVBand="1"/>
      </w:tblPr>
      <w:tblGrid>
        <w:gridCol w:w="7353"/>
        <w:gridCol w:w="7353"/>
      </w:tblGrid>
      <w:tr w:rsidR="00D72690" w14:paraId="74FFB421" w14:textId="77777777">
        <w:tc>
          <w:tcPr>
            <w:tcW w:w="7353" w:type="dxa"/>
          </w:tcPr>
          <w:p w14:paraId="1CD8E07A" w14:textId="77777777" w:rsidR="00D72690" w:rsidRDefault="00000000">
            <w:pPr>
              <w:spacing w:after="0" w:line="240" w:lineRule="auto"/>
            </w:pPr>
            <w:r>
              <w:rPr>
                <w:b/>
              </w:rPr>
              <w:t>İşletme Ünvanı</w:t>
            </w:r>
          </w:p>
        </w:tc>
        <w:tc>
          <w:tcPr>
            <w:tcW w:w="7353" w:type="dxa"/>
          </w:tcPr>
          <w:p w14:paraId="47286D8E" w14:textId="77777777" w:rsidR="00D72690" w:rsidRDefault="00000000">
            <w:pPr>
              <w:spacing w:after="0" w:line="240" w:lineRule="auto"/>
            </w:pPr>
            <w:r>
              <w:t>{isletmeUnvani}</w:t>
            </w:r>
          </w:p>
        </w:tc>
      </w:tr>
      <w:tr w:rsidR="00D72690" w14:paraId="17A37671" w14:textId="77777777">
        <w:tc>
          <w:tcPr>
            <w:tcW w:w="7353" w:type="dxa"/>
          </w:tcPr>
          <w:p w14:paraId="10AE4423" w14:textId="77777777" w:rsidR="00D72690" w:rsidRDefault="00000000">
            <w:pPr>
              <w:spacing w:after="0" w:line="240" w:lineRule="auto"/>
            </w:pPr>
            <w:r>
              <w:rPr>
                <w:b/>
              </w:rPr>
              <w:t>Faaliyet Konusu</w:t>
            </w:r>
          </w:p>
        </w:tc>
        <w:tc>
          <w:tcPr>
            <w:tcW w:w="7353" w:type="dxa"/>
          </w:tcPr>
          <w:p w14:paraId="0878A6CB" w14:textId="77777777" w:rsidR="00D72690" w:rsidRDefault="00000000">
            <w:pPr>
              <w:spacing w:after="0" w:line="240" w:lineRule="auto"/>
            </w:pPr>
            <w:r>
              <w:t>{faaliyetKonusu}</w:t>
            </w:r>
          </w:p>
        </w:tc>
      </w:tr>
      <w:tr w:rsidR="00D72690" w14:paraId="41586EA7" w14:textId="77777777">
        <w:tc>
          <w:tcPr>
            <w:tcW w:w="7353" w:type="dxa"/>
          </w:tcPr>
          <w:p w14:paraId="75038578" w14:textId="77777777" w:rsidR="00D72690" w:rsidRDefault="00000000">
            <w:pPr>
              <w:spacing w:after="0" w:line="240" w:lineRule="auto"/>
            </w:pPr>
            <w:r>
              <w:rPr>
                <w:b/>
              </w:rPr>
              <w:t>Tehlike Sınıfı</w:t>
            </w:r>
          </w:p>
        </w:tc>
        <w:tc>
          <w:tcPr>
            <w:tcW w:w="7353" w:type="dxa"/>
          </w:tcPr>
          <w:p w14:paraId="2324442E" w14:textId="77777777" w:rsidR="00D72690" w:rsidRDefault="00000000">
            <w:pPr>
              <w:spacing w:after="0" w:line="240" w:lineRule="auto"/>
            </w:pPr>
            <w:r>
              <w:t>{tehlikeSinifi}</w:t>
            </w:r>
          </w:p>
        </w:tc>
      </w:tr>
      <w:tr w:rsidR="00D72690" w14:paraId="111C55E3" w14:textId="77777777">
        <w:tc>
          <w:tcPr>
            <w:tcW w:w="7353" w:type="dxa"/>
          </w:tcPr>
          <w:p w14:paraId="7899E39E" w14:textId="77777777" w:rsidR="00D72690" w:rsidRDefault="00000000">
            <w:pPr>
              <w:spacing w:after="0" w:line="240" w:lineRule="auto"/>
            </w:pPr>
            <w:r>
              <w:rPr>
                <w:b/>
              </w:rPr>
              <w:t>Adres</w:t>
            </w:r>
          </w:p>
        </w:tc>
        <w:tc>
          <w:tcPr>
            <w:tcW w:w="7353" w:type="dxa"/>
          </w:tcPr>
          <w:p w14:paraId="42BE1444" w14:textId="77777777" w:rsidR="00D72690" w:rsidRDefault="00000000">
            <w:pPr>
              <w:spacing w:after="0" w:line="240" w:lineRule="auto"/>
            </w:pPr>
            <w:r>
              <w:t>{adres}</w:t>
            </w:r>
          </w:p>
        </w:tc>
      </w:tr>
      <w:tr w:rsidR="00D72690" w14:paraId="4CDF1030" w14:textId="77777777">
        <w:tc>
          <w:tcPr>
            <w:tcW w:w="7353" w:type="dxa"/>
          </w:tcPr>
          <w:p w14:paraId="0717AF7F" w14:textId="77777777" w:rsidR="00D72690" w:rsidRDefault="00000000">
            <w:pPr>
              <w:spacing w:after="0" w:line="240" w:lineRule="auto"/>
            </w:pPr>
            <w:r>
              <w:rPr>
                <w:b/>
              </w:rPr>
              <w:t>Hazırlama Tarihi</w:t>
            </w:r>
          </w:p>
        </w:tc>
        <w:tc>
          <w:tcPr>
            <w:tcW w:w="7353" w:type="dxa"/>
          </w:tcPr>
          <w:p w14:paraId="32B4604C" w14:textId="77777777" w:rsidR="00D72690" w:rsidRDefault="00000000">
            <w:pPr>
              <w:spacing w:after="0" w:line="240" w:lineRule="auto"/>
            </w:pPr>
            <w:r>
              <w:t>{hazirlamaTarihi}</w:t>
            </w:r>
          </w:p>
        </w:tc>
      </w:tr>
      <w:tr w:rsidR="00D72690" w14:paraId="079032F6" w14:textId="77777777">
        <w:tc>
          <w:tcPr>
            <w:tcW w:w="7353" w:type="dxa"/>
          </w:tcPr>
          <w:p w14:paraId="247CCD58" w14:textId="77777777" w:rsidR="00D72690" w:rsidRDefault="00000000">
            <w:pPr>
              <w:spacing w:after="0" w:line="240" w:lineRule="auto"/>
            </w:pPr>
            <w:r>
              <w:rPr>
                <w:b/>
              </w:rPr>
              <w:t>Revizyon No / Tarih</w:t>
            </w:r>
          </w:p>
        </w:tc>
        <w:tc>
          <w:tcPr>
            <w:tcW w:w="7353" w:type="dxa"/>
          </w:tcPr>
          <w:p w14:paraId="62DE5C85" w14:textId="77777777" w:rsidR="00D72690" w:rsidRDefault="00000000">
            <w:pPr>
              <w:spacing w:after="0" w:line="240" w:lineRule="auto"/>
            </w:pPr>
            <w:r>
              <w:t>{revizyonNoTarih}</w:t>
            </w:r>
          </w:p>
        </w:tc>
      </w:tr>
      <w:tr w:rsidR="00D72690" w14:paraId="4CF07D23" w14:textId="77777777">
        <w:tc>
          <w:tcPr>
            <w:tcW w:w="7353" w:type="dxa"/>
          </w:tcPr>
          <w:p w14:paraId="41FFB646" w14:textId="77777777" w:rsidR="00D72690" w:rsidRDefault="00000000">
            <w:pPr>
              <w:spacing w:after="0" w:line="240" w:lineRule="auto"/>
            </w:pPr>
            <w:r>
              <w:rPr>
                <w:b/>
              </w:rPr>
              <w:t>Geçerlilik Süresi</w:t>
            </w:r>
          </w:p>
        </w:tc>
        <w:tc>
          <w:tcPr>
            <w:tcW w:w="7353" w:type="dxa"/>
          </w:tcPr>
          <w:p w14:paraId="0A006A08" w14:textId="77777777" w:rsidR="00D72690" w:rsidRDefault="00000000">
            <w:pPr>
              <w:spacing w:after="0" w:line="240" w:lineRule="auto"/>
            </w:pPr>
            <w:r>
              <w:t>{gecerlilikSuresi}</w:t>
            </w:r>
          </w:p>
        </w:tc>
      </w:tr>
      <w:tr w:rsidR="00D72690" w14:paraId="5AC49DAE" w14:textId="77777777">
        <w:tc>
          <w:tcPr>
            <w:tcW w:w="7353" w:type="dxa"/>
          </w:tcPr>
          <w:p w14:paraId="40FD8573" w14:textId="77777777" w:rsidR="00D72690" w:rsidRDefault="00000000">
            <w:pPr>
              <w:spacing w:after="0" w:line="240" w:lineRule="auto"/>
            </w:pPr>
            <w:r>
              <w:rPr>
                <w:b/>
              </w:rPr>
              <w:t>Risk Değerlendirme Ekibi</w:t>
            </w:r>
          </w:p>
        </w:tc>
        <w:tc>
          <w:tcPr>
            <w:tcW w:w="7353" w:type="dxa"/>
          </w:tcPr>
          <w:p w14:paraId="58F56F88" w14:textId="77777777" w:rsidR="00D72690" w:rsidRDefault="00000000">
            <w:pPr>
              <w:spacing w:after="0" w:line="240" w:lineRule="auto"/>
            </w:pPr>
            <w:r>
              <w:t>{riskEkibi}</w:t>
            </w:r>
          </w:p>
        </w:tc>
      </w:tr>
    </w:tbl>
    <w:p w14:paraId="43E1FDEB" w14:textId="77777777" w:rsidR="00D72690" w:rsidRDefault="00000000">
      <w:r>
        <w:br/>
        <w:t>İSG RİSK DEĞERLENDİRME TABLOSU (FİNE-KINNEY METODU)</w:t>
      </w:r>
    </w:p>
    <w:p w14:paraId="4FD6F4D1" w14:textId="77777777" w:rsidR="00D72690" w:rsidRDefault="00000000">
      <w:pPr>
        <w:jc w:val="center"/>
      </w:pPr>
      <w:r>
        <w:rPr>
          <w:b/>
        </w:rPr>
        <w:t>OFİS İŞYERLERİ - TEHLİKE BELİRLEME VE DEĞERLENDİRME</w:t>
      </w:r>
    </w:p>
    <w:tbl>
      <w:tblPr>
        <w:tblStyle w:val="TabloKlavuzu"/>
        <w:tblW w:w="0" w:type="auto"/>
        <w:tblLook w:val="04A0" w:firstRow="1" w:lastRow="0" w:firstColumn="1" w:lastColumn="0" w:noHBand="0" w:noVBand="1"/>
      </w:tblPr>
      <w:tblGrid>
        <w:gridCol w:w="2451"/>
        <w:gridCol w:w="2451"/>
        <w:gridCol w:w="2451"/>
        <w:gridCol w:w="2451"/>
        <w:gridCol w:w="2451"/>
        <w:gridCol w:w="2451"/>
      </w:tblGrid>
      <w:tr w:rsidR="00D72690" w14:paraId="6260BB5F" w14:textId="77777777">
        <w:tc>
          <w:tcPr>
            <w:tcW w:w="2451" w:type="dxa"/>
          </w:tcPr>
          <w:p w14:paraId="047AC49B" w14:textId="77777777" w:rsidR="00D72690" w:rsidRDefault="00000000">
            <w:pPr>
              <w:spacing w:after="0" w:line="240" w:lineRule="auto"/>
            </w:pPr>
            <w:r>
              <w:rPr>
                <w:b/>
                <w:sz w:val="16"/>
              </w:rPr>
              <w:t>Bölüm</w:t>
            </w:r>
          </w:p>
        </w:tc>
        <w:tc>
          <w:tcPr>
            <w:tcW w:w="2451" w:type="dxa"/>
          </w:tcPr>
          <w:p w14:paraId="74D51724" w14:textId="77777777" w:rsidR="00D72690" w:rsidRDefault="00000000">
            <w:pPr>
              <w:spacing w:after="0" w:line="240" w:lineRule="auto"/>
            </w:pPr>
            <w:r>
              <w:rPr>
                <w:sz w:val="16"/>
              </w:rPr>
              <w:t>{bolum}</w:t>
            </w:r>
          </w:p>
        </w:tc>
        <w:tc>
          <w:tcPr>
            <w:tcW w:w="2451" w:type="dxa"/>
          </w:tcPr>
          <w:p w14:paraId="2DE5C00F" w14:textId="77777777" w:rsidR="00D72690" w:rsidRDefault="00000000">
            <w:pPr>
              <w:spacing w:after="0" w:line="240" w:lineRule="auto"/>
            </w:pPr>
            <w:r>
              <w:rPr>
                <w:b/>
                <w:sz w:val="16"/>
              </w:rPr>
              <w:t>Hazırlanma Tarihi</w:t>
            </w:r>
          </w:p>
        </w:tc>
        <w:tc>
          <w:tcPr>
            <w:tcW w:w="2451" w:type="dxa"/>
          </w:tcPr>
          <w:p w14:paraId="6205BC37" w14:textId="77777777" w:rsidR="00D72690" w:rsidRDefault="00000000">
            <w:pPr>
              <w:spacing w:after="0" w:line="240" w:lineRule="auto"/>
            </w:pPr>
            <w:r>
              <w:rPr>
                <w:sz w:val="16"/>
              </w:rPr>
              <w:t>{hazirlamaTarihi}</w:t>
            </w:r>
          </w:p>
        </w:tc>
        <w:tc>
          <w:tcPr>
            <w:tcW w:w="2451" w:type="dxa"/>
          </w:tcPr>
          <w:p w14:paraId="11126FBC" w14:textId="77777777" w:rsidR="00D72690" w:rsidRDefault="00000000">
            <w:pPr>
              <w:spacing w:after="0" w:line="240" w:lineRule="auto"/>
            </w:pPr>
            <w:r>
              <w:rPr>
                <w:b/>
                <w:sz w:val="16"/>
              </w:rPr>
              <w:t>Olasılık (O): 10, 6, 3, 1, 0.5, 0.2</w:t>
            </w:r>
          </w:p>
        </w:tc>
        <w:tc>
          <w:tcPr>
            <w:tcW w:w="2451" w:type="dxa"/>
          </w:tcPr>
          <w:p w14:paraId="0B554C67" w14:textId="77777777" w:rsidR="00D72690" w:rsidRDefault="00000000">
            <w:pPr>
              <w:spacing w:after="0" w:line="240" w:lineRule="auto"/>
            </w:pPr>
            <w:r>
              <w:rPr>
                <w:sz w:val="16"/>
              </w:rPr>
              <w:t>Şiddet (Ş): 100, 40, 15, 7, 3, 1</w:t>
            </w:r>
          </w:p>
        </w:tc>
      </w:tr>
      <w:tr w:rsidR="00D72690" w14:paraId="1E6AA1AE" w14:textId="77777777">
        <w:tc>
          <w:tcPr>
            <w:tcW w:w="2451" w:type="dxa"/>
          </w:tcPr>
          <w:p w14:paraId="34010EF1" w14:textId="77777777" w:rsidR="00D72690" w:rsidRDefault="00000000">
            <w:pPr>
              <w:spacing w:after="0" w:line="240" w:lineRule="auto"/>
            </w:pPr>
            <w:r>
              <w:rPr>
                <w:b/>
                <w:sz w:val="16"/>
              </w:rPr>
              <w:t>İşletme / Tesis</w:t>
            </w:r>
          </w:p>
        </w:tc>
        <w:tc>
          <w:tcPr>
            <w:tcW w:w="2451" w:type="dxa"/>
          </w:tcPr>
          <w:p w14:paraId="27A70ED1" w14:textId="77777777" w:rsidR="00D72690" w:rsidRDefault="00000000">
            <w:pPr>
              <w:spacing w:after="0" w:line="240" w:lineRule="auto"/>
            </w:pPr>
            <w:r>
              <w:rPr>
                <w:sz w:val="16"/>
              </w:rPr>
              <w:t>{isletmeUnvani}</w:t>
            </w:r>
          </w:p>
        </w:tc>
        <w:tc>
          <w:tcPr>
            <w:tcW w:w="2451" w:type="dxa"/>
          </w:tcPr>
          <w:p w14:paraId="4EF0248B" w14:textId="77777777" w:rsidR="00D72690" w:rsidRDefault="00000000">
            <w:pPr>
              <w:spacing w:after="0" w:line="240" w:lineRule="auto"/>
            </w:pPr>
            <w:r>
              <w:rPr>
                <w:b/>
                <w:sz w:val="16"/>
              </w:rPr>
              <w:t>Revizyon No - Tarih</w:t>
            </w:r>
          </w:p>
        </w:tc>
        <w:tc>
          <w:tcPr>
            <w:tcW w:w="2451" w:type="dxa"/>
          </w:tcPr>
          <w:p w14:paraId="6DB6C04F" w14:textId="77777777" w:rsidR="00D72690" w:rsidRDefault="00000000">
            <w:pPr>
              <w:spacing w:after="0" w:line="240" w:lineRule="auto"/>
            </w:pPr>
            <w:r>
              <w:rPr>
                <w:sz w:val="16"/>
              </w:rPr>
              <w:t>{revizyonNoTarih}</w:t>
            </w:r>
          </w:p>
        </w:tc>
        <w:tc>
          <w:tcPr>
            <w:tcW w:w="2451" w:type="dxa"/>
          </w:tcPr>
          <w:p w14:paraId="16FC9269" w14:textId="77777777" w:rsidR="00D72690" w:rsidRDefault="00000000">
            <w:pPr>
              <w:spacing w:after="0" w:line="240" w:lineRule="auto"/>
            </w:pPr>
            <w:r>
              <w:rPr>
                <w:b/>
                <w:sz w:val="16"/>
              </w:rPr>
              <w:t>Frekans (F): 10, 6, 3, 2, 1, 0.5</w:t>
            </w:r>
          </w:p>
        </w:tc>
        <w:tc>
          <w:tcPr>
            <w:tcW w:w="2451" w:type="dxa"/>
          </w:tcPr>
          <w:p w14:paraId="7289756C" w14:textId="77777777" w:rsidR="00D72690" w:rsidRDefault="00000000">
            <w:pPr>
              <w:spacing w:after="0" w:line="240" w:lineRule="auto"/>
            </w:pPr>
            <w:r>
              <w:rPr>
                <w:sz w:val="16"/>
              </w:rPr>
              <w:t>Risk Puanı → Sonuç: &lt;20 Önemsiz, 20-70 Olası</w:t>
            </w:r>
          </w:p>
        </w:tc>
      </w:tr>
      <w:tr w:rsidR="00D72690" w14:paraId="30CAA411" w14:textId="77777777">
        <w:tc>
          <w:tcPr>
            <w:tcW w:w="2451" w:type="dxa"/>
          </w:tcPr>
          <w:p w14:paraId="7BC943FC" w14:textId="77777777" w:rsidR="00D72690" w:rsidRDefault="00000000">
            <w:pPr>
              <w:spacing w:after="0" w:line="240" w:lineRule="auto"/>
            </w:pPr>
            <w:r>
              <w:rPr>
                <w:b/>
                <w:sz w:val="16"/>
              </w:rPr>
              <w:t>Analizi Yapanlar</w:t>
            </w:r>
          </w:p>
        </w:tc>
        <w:tc>
          <w:tcPr>
            <w:tcW w:w="2451" w:type="dxa"/>
          </w:tcPr>
          <w:p w14:paraId="73420817" w14:textId="77777777" w:rsidR="00D72690" w:rsidRDefault="00000000">
            <w:pPr>
              <w:spacing w:after="0" w:line="240" w:lineRule="auto"/>
            </w:pPr>
            <w:r>
              <w:rPr>
                <w:sz w:val="16"/>
              </w:rPr>
              <w:t>{analiziYapanlar}</w:t>
            </w:r>
          </w:p>
        </w:tc>
        <w:tc>
          <w:tcPr>
            <w:tcW w:w="2451" w:type="dxa"/>
          </w:tcPr>
          <w:p w14:paraId="473D49C6" w14:textId="77777777" w:rsidR="00D72690" w:rsidRDefault="00000000">
            <w:pPr>
              <w:spacing w:after="0" w:line="240" w:lineRule="auto"/>
            </w:pPr>
            <w:r>
              <w:rPr>
                <w:b/>
                <w:sz w:val="16"/>
              </w:rPr>
              <w:t>Kontrol / Onay</w:t>
            </w:r>
          </w:p>
        </w:tc>
        <w:tc>
          <w:tcPr>
            <w:tcW w:w="2451" w:type="dxa"/>
          </w:tcPr>
          <w:p w14:paraId="15440EAB" w14:textId="77777777" w:rsidR="00D72690" w:rsidRDefault="00000000">
            <w:pPr>
              <w:spacing w:after="0" w:line="240" w:lineRule="auto"/>
            </w:pPr>
            <w:r>
              <w:rPr>
                <w:sz w:val="16"/>
              </w:rPr>
              <w:t>{isverenVekili}</w:t>
            </w:r>
          </w:p>
        </w:tc>
        <w:tc>
          <w:tcPr>
            <w:tcW w:w="2451" w:type="dxa"/>
          </w:tcPr>
          <w:p w14:paraId="6EF37283" w14:textId="77777777" w:rsidR="00D72690" w:rsidRDefault="00000000">
            <w:pPr>
              <w:spacing w:after="0" w:line="240" w:lineRule="auto"/>
            </w:pPr>
            <w:r>
              <w:rPr>
                <w:b/>
                <w:sz w:val="16"/>
              </w:rPr>
              <w:t>70-200 Önemli</w:t>
            </w:r>
          </w:p>
        </w:tc>
        <w:tc>
          <w:tcPr>
            <w:tcW w:w="2451" w:type="dxa"/>
          </w:tcPr>
          <w:p w14:paraId="0C7CF4DE" w14:textId="77777777" w:rsidR="00D72690" w:rsidRDefault="00000000">
            <w:pPr>
              <w:spacing w:after="0" w:line="240" w:lineRule="auto"/>
            </w:pPr>
            <w:r>
              <w:rPr>
                <w:sz w:val="16"/>
              </w:rPr>
              <w:t>200-400 Yüksek, &gt;400 Tolerans Dışı</w:t>
            </w:r>
          </w:p>
        </w:tc>
      </w:tr>
    </w:tbl>
    <w:p w14:paraId="6904FB96" w14:textId="77777777" w:rsidR="00D72690" w:rsidRDefault="00D72690"/>
    <w:tbl>
      <w:tblPr>
        <w:tblStyle w:val="TabloKlavuzu"/>
        <w:tblW w:w="0" w:type="auto"/>
        <w:tblLook w:val="04A0" w:firstRow="1" w:lastRow="0" w:firstColumn="1" w:lastColumn="0" w:noHBand="0" w:noVBand="1"/>
      </w:tblPr>
      <w:tblGrid>
        <w:gridCol w:w="1610"/>
        <w:gridCol w:w="679"/>
        <w:gridCol w:w="867"/>
        <w:gridCol w:w="778"/>
        <w:gridCol w:w="436"/>
        <w:gridCol w:w="537"/>
        <w:gridCol w:w="482"/>
        <w:gridCol w:w="556"/>
        <w:gridCol w:w="458"/>
        <w:gridCol w:w="565"/>
        <w:gridCol w:w="828"/>
        <w:gridCol w:w="810"/>
        <w:gridCol w:w="619"/>
        <w:gridCol w:w="634"/>
        <w:gridCol w:w="612"/>
        <w:gridCol w:w="837"/>
        <w:gridCol w:w="551"/>
        <w:gridCol w:w="385"/>
        <w:gridCol w:w="376"/>
        <w:gridCol w:w="365"/>
        <w:gridCol w:w="458"/>
        <w:gridCol w:w="1479"/>
      </w:tblGrid>
      <w:tr w:rsidR="00D72690" w14:paraId="765C0EEB" w14:textId="77777777">
        <w:tc>
          <w:tcPr>
            <w:tcW w:w="1336" w:type="dxa"/>
            <w:gridSpan w:val="2"/>
          </w:tcPr>
          <w:p w14:paraId="7F349A68" w14:textId="77777777" w:rsidR="00D72690" w:rsidRDefault="00000000">
            <w:pPr>
              <w:spacing w:after="0" w:line="240" w:lineRule="auto"/>
              <w:jc w:val="center"/>
            </w:pPr>
            <w:r>
              <w:rPr>
                <w:b/>
                <w:sz w:val="14"/>
              </w:rPr>
              <w:t>GENEL BİLGİLER</w:t>
            </w:r>
          </w:p>
        </w:tc>
        <w:tc>
          <w:tcPr>
            <w:tcW w:w="2004" w:type="dxa"/>
            <w:gridSpan w:val="3"/>
          </w:tcPr>
          <w:p w14:paraId="20147DB8" w14:textId="77777777" w:rsidR="00D72690" w:rsidRDefault="00000000">
            <w:pPr>
              <w:spacing w:after="0" w:line="240" w:lineRule="auto"/>
              <w:jc w:val="center"/>
            </w:pPr>
            <w:r>
              <w:rPr>
                <w:b/>
                <w:sz w:val="14"/>
              </w:rPr>
              <w:t>TEHLİKE TANIMI</w:t>
            </w:r>
          </w:p>
        </w:tc>
        <w:tc>
          <w:tcPr>
            <w:tcW w:w="3340" w:type="dxa"/>
            <w:gridSpan w:val="5"/>
          </w:tcPr>
          <w:p w14:paraId="4D27D216" w14:textId="77777777" w:rsidR="00D72690" w:rsidRDefault="00000000">
            <w:pPr>
              <w:spacing w:after="0" w:line="240" w:lineRule="auto"/>
              <w:jc w:val="center"/>
            </w:pPr>
            <w:r>
              <w:rPr>
                <w:b/>
                <w:sz w:val="14"/>
              </w:rPr>
              <w:t>MEVCUT DURUM RİSK PUANI</w:t>
            </w:r>
          </w:p>
        </w:tc>
        <w:tc>
          <w:tcPr>
            <w:tcW w:w="1336" w:type="dxa"/>
            <w:gridSpan w:val="2"/>
          </w:tcPr>
          <w:p w14:paraId="0BB37275" w14:textId="77777777" w:rsidR="00D72690" w:rsidRDefault="00000000">
            <w:pPr>
              <w:spacing w:after="0" w:line="240" w:lineRule="auto"/>
              <w:jc w:val="center"/>
            </w:pPr>
            <w:r>
              <w:rPr>
                <w:b/>
                <w:sz w:val="14"/>
              </w:rPr>
              <w:t>RİSK KONTROL VE EYLEM PLANI</w:t>
            </w:r>
          </w:p>
        </w:tc>
        <w:tc>
          <w:tcPr>
            <w:tcW w:w="668" w:type="dxa"/>
          </w:tcPr>
          <w:p w14:paraId="7E3AAB85" w14:textId="77777777" w:rsidR="00D72690" w:rsidRDefault="00000000">
            <w:pPr>
              <w:spacing w:after="0" w:line="240" w:lineRule="auto"/>
              <w:jc w:val="center"/>
            </w:pPr>
            <w:r>
              <w:rPr>
                <w:b/>
                <w:sz w:val="14"/>
              </w:rPr>
              <w:t>İlgili Mevzuat</w:t>
            </w:r>
          </w:p>
        </w:tc>
        <w:tc>
          <w:tcPr>
            <w:tcW w:w="668" w:type="dxa"/>
          </w:tcPr>
          <w:p w14:paraId="2BD31649" w14:textId="77777777" w:rsidR="00D72690" w:rsidRDefault="00000000">
            <w:pPr>
              <w:spacing w:after="0" w:line="240" w:lineRule="auto"/>
              <w:jc w:val="center"/>
            </w:pPr>
            <w:r>
              <w:rPr>
                <w:b/>
                <w:sz w:val="14"/>
              </w:rPr>
              <w:t>Açıklama / Fotoğraf</w:t>
            </w:r>
          </w:p>
        </w:tc>
        <w:tc>
          <w:tcPr>
            <w:tcW w:w="2004" w:type="dxa"/>
            <w:gridSpan w:val="3"/>
          </w:tcPr>
          <w:p w14:paraId="5C0AC9DB" w14:textId="77777777" w:rsidR="00D72690" w:rsidRDefault="00000000">
            <w:pPr>
              <w:spacing w:after="0" w:line="240" w:lineRule="auto"/>
              <w:jc w:val="center"/>
            </w:pPr>
            <w:r>
              <w:rPr>
                <w:b/>
                <w:sz w:val="14"/>
              </w:rPr>
              <w:t>TAKİP VE DEĞERLENDİRME</w:t>
            </w:r>
          </w:p>
        </w:tc>
        <w:tc>
          <w:tcPr>
            <w:tcW w:w="3340" w:type="dxa"/>
            <w:gridSpan w:val="5"/>
          </w:tcPr>
          <w:p w14:paraId="24EEC082" w14:textId="77777777" w:rsidR="00D72690" w:rsidRDefault="00000000">
            <w:pPr>
              <w:spacing w:after="0" w:line="240" w:lineRule="auto"/>
              <w:jc w:val="center"/>
            </w:pPr>
            <w:r>
              <w:rPr>
                <w:b/>
                <w:sz w:val="14"/>
              </w:rPr>
              <w:t>ÖNLEM SONRASI RİSK PUANI</w:t>
            </w:r>
          </w:p>
        </w:tc>
      </w:tr>
      <w:tr w:rsidR="00D72690" w14:paraId="3CE1D86A" w14:textId="77777777">
        <w:tc>
          <w:tcPr>
            <w:tcW w:w="668" w:type="dxa"/>
          </w:tcPr>
          <w:p w14:paraId="44B54974" w14:textId="77777777" w:rsidR="00D72690" w:rsidRDefault="00000000">
            <w:pPr>
              <w:spacing w:after="0" w:line="240" w:lineRule="auto"/>
              <w:jc w:val="center"/>
            </w:pPr>
            <w:r>
              <w:rPr>
                <w:b/>
                <w:sz w:val="14"/>
              </w:rPr>
              <w:t>Faaliyet No</w:t>
            </w:r>
          </w:p>
        </w:tc>
        <w:tc>
          <w:tcPr>
            <w:tcW w:w="668" w:type="dxa"/>
          </w:tcPr>
          <w:p w14:paraId="79CFB92F" w14:textId="77777777" w:rsidR="00D72690" w:rsidRDefault="00000000">
            <w:pPr>
              <w:spacing w:after="0" w:line="240" w:lineRule="auto"/>
              <w:jc w:val="center"/>
            </w:pPr>
            <w:r>
              <w:rPr>
                <w:b/>
                <w:sz w:val="14"/>
              </w:rPr>
              <w:t>FOTOĞRAF</w:t>
            </w:r>
          </w:p>
        </w:tc>
        <w:tc>
          <w:tcPr>
            <w:tcW w:w="668" w:type="dxa"/>
          </w:tcPr>
          <w:p w14:paraId="31003C4E" w14:textId="77777777" w:rsidR="00D72690" w:rsidRDefault="00000000">
            <w:pPr>
              <w:spacing w:after="0" w:line="240" w:lineRule="auto"/>
              <w:jc w:val="center"/>
            </w:pPr>
            <w:r>
              <w:rPr>
                <w:b/>
                <w:sz w:val="14"/>
              </w:rPr>
              <w:t>TEHLİKE / TEHLİKE KAYNAĞI</w:t>
            </w:r>
          </w:p>
        </w:tc>
        <w:tc>
          <w:tcPr>
            <w:tcW w:w="668" w:type="dxa"/>
          </w:tcPr>
          <w:p w14:paraId="71165C77" w14:textId="77777777" w:rsidR="00D72690" w:rsidRDefault="00000000">
            <w:pPr>
              <w:spacing w:after="0" w:line="240" w:lineRule="auto"/>
              <w:jc w:val="center"/>
            </w:pPr>
            <w:r>
              <w:rPr>
                <w:b/>
                <w:sz w:val="14"/>
              </w:rPr>
              <w:t>TEHLİKELİ OLAY NEDENİ</w:t>
            </w:r>
          </w:p>
        </w:tc>
        <w:tc>
          <w:tcPr>
            <w:tcW w:w="668" w:type="dxa"/>
          </w:tcPr>
          <w:p w14:paraId="01E64329" w14:textId="77777777" w:rsidR="00D72690" w:rsidRDefault="00000000">
            <w:pPr>
              <w:spacing w:after="0" w:line="240" w:lineRule="auto"/>
              <w:jc w:val="center"/>
            </w:pPr>
            <w:r>
              <w:rPr>
                <w:b/>
                <w:sz w:val="14"/>
              </w:rPr>
              <w:t>RİSK</w:t>
            </w:r>
          </w:p>
        </w:tc>
        <w:tc>
          <w:tcPr>
            <w:tcW w:w="668" w:type="dxa"/>
          </w:tcPr>
          <w:p w14:paraId="79AB2E2B" w14:textId="77777777" w:rsidR="00D72690" w:rsidRDefault="00000000">
            <w:pPr>
              <w:spacing w:after="0" w:line="240" w:lineRule="auto"/>
              <w:jc w:val="center"/>
            </w:pPr>
            <w:r>
              <w:rPr>
                <w:b/>
                <w:sz w:val="14"/>
              </w:rPr>
              <w:t>Olasılık (O)</w:t>
            </w:r>
          </w:p>
        </w:tc>
        <w:tc>
          <w:tcPr>
            <w:tcW w:w="668" w:type="dxa"/>
          </w:tcPr>
          <w:p w14:paraId="37172342" w14:textId="77777777" w:rsidR="00D72690" w:rsidRDefault="00000000">
            <w:pPr>
              <w:spacing w:after="0" w:line="240" w:lineRule="auto"/>
              <w:jc w:val="center"/>
            </w:pPr>
            <w:r>
              <w:rPr>
                <w:b/>
                <w:sz w:val="14"/>
              </w:rPr>
              <w:t>Şiddet (Ş)</w:t>
            </w:r>
          </w:p>
        </w:tc>
        <w:tc>
          <w:tcPr>
            <w:tcW w:w="668" w:type="dxa"/>
          </w:tcPr>
          <w:p w14:paraId="0DB05A4B" w14:textId="77777777" w:rsidR="00D72690" w:rsidRDefault="00000000">
            <w:pPr>
              <w:spacing w:after="0" w:line="240" w:lineRule="auto"/>
              <w:jc w:val="center"/>
            </w:pPr>
            <w:r>
              <w:rPr>
                <w:b/>
                <w:sz w:val="14"/>
              </w:rPr>
              <w:t>Frekans (F)</w:t>
            </w:r>
          </w:p>
        </w:tc>
        <w:tc>
          <w:tcPr>
            <w:tcW w:w="668" w:type="dxa"/>
          </w:tcPr>
          <w:p w14:paraId="4184B561" w14:textId="77777777" w:rsidR="00D72690" w:rsidRDefault="00000000">
            <w:pPr>
              <w:spacing w:after="0" w:line="240" w:lineRule="auto"/>
              <w:jc w:val="center"/>
            </w:pPr>
            <w:r>
              <w:rPr>
                <w:b/>
                <w:sz w:val="14"/>
              </w:rPr>
              <w:t>Risk Puanı</w:t>
            </w:r>
          </w:p>
        </w:tc>
        <w:tc>
          <w:tcPr>
            <w:tcW w:w="668" w:type="dxa"/>
          </w:tcPr>
          <w:p w14:paraId="1B2F24AE" w14:textId="77777777" w:rsidR="00D72690" w:rsidRDefault="00000000">
            <w:pPr>
              <w:spacing w:after="0" w:line="240" w:lineRule="auto"/>
              <w:jc w:val="center"/>
            </w:pPr>
            <w:r>
              <w:rPr>
                <w:b/>
                <w:sz w:val="14"/>
              </w:rPr>
              <w:t>Sonuç</w:t>
            </w:r>
          </w:p>
        </w:tc>
        <w:tc>
          <w:tcPr>
            <w:tcW w:w="668" w:type="dxa"/>
          </w:tcPr>
          <w:p w14:paraId="7A9EE3E6" w14:textId="77777777" w:rsidR="00D72690" w:rsidRDefault="00000000">
            <w:pPr>
              <w:spacing w:after="0" w:line="240" w:lineRule="auto"/>
              <w:jc w:val="center"/>
            </w:pPr>
            <w:r>
              <w:rPr>
                <w:b/>
                <w:sz w:val="14"/>
              </w:rPr>
              <w:t>Mevcut Önlem</w:t>
            </w:r>
          </w:p>
        </w:tc>
        <w:tc>
          <w:tcPr>
            <w:tcW w:w="668" w:type="dxa"/>
          </w:tcPr>
          <w:p w14:paraId="3C99F3B4" w14:textId="77777777" w:rsidR="00D72690" w:rsidRDefault="00000000">
            <w:pPr>
              <w:spacing w:after="0" w:line="240" w:lineRule="auto"/>
              <w:jc w:val="center"/>
            </w:pPr>
            <w:r>
              <w:rPr>
                <w:b/>
                <w:sz w:val="14"/>
              </w:rPr>
              <w:t>Alınması Gerekli Önlem</w:t>
            </w:r>
          </w:p>
        </w:tc>
        <w:tc>
          <w:tcPr>
            <w:tcW w:w="668" w:type="dxa"/>
          </w:tcPr>
          <w:p w14:paraId="792711AF" w14:textId="77777777" w:rsidR="00D72690" w:rsidRDefault="00D72690">
            <w:pPr>
              <w:spacing w:after="0" w:line="240" w:lineRule="auto"/>
              <w:jc w:val="center"/>
            </w:pPr>
          </w:p>
        </w:tc>
        <w:tc>
          <w:tcPr>
            <w:tcW w:w="668" w:type="dxa"/>
          </w:tcPr>
          <w:p w14:paraId="6ADE69D9" w14:textId="77777777" w:rsidR="00D72690" w:rsidRDefault="00D72690">
            <w:pPr>
              <w:spacing w:after="0" w:line="240" w:lineRule="auto"/>
              <w:jc w:val="center"/>
            </w:pPr>
          </w:p>
        </w:tc>
        <w:tc>
          <w:tcPr>
            <w:tcW w:w="668" w:type="dxa"/>
          </w:tcPr>
          <w:p w14:paraId="718F8CA9" w14:textId="77777777" w:rsidR="00D72690" w:rsidRDefault="00000000">
            <w:pPr>
              <w:spacing w:after="0" w:line="240" w:lineRule="auto"/>
              <w:jc w:val="center"/>
            </w:pPr>
            <w:r>
              <w:rPr>
                <w:b/>
                <w:sz w:val="14"/>
              </w:rPr>
              <w:t>Görevli / Sorumlu</w:t>
            </w:r>
          </w:p>
        </w:tc>
        <w:tc>
          <w:tcPr>
            <w:tcW w:w="668" w:type="dxa"/>
          </w:tcPr>
          <w:p w14:paraId="2B141FB7" w14:textId="77777777" w:rsidR="00D72690" w:rsidRDefault="00000000">
            <w:pPr>
              <w:spacing w:after="0" w:line="240" w:lineRule="auto"/>
              <w:jc w:val="center"/>
            </w:pPr>
            <w:r>
              <w:rPr>
                <w:b/>
                <w:sz w:val="14"/>
              </w:rPr>
              <w:t>Bildirim Tarihi</w:t>
            </w:r>
          </w:p>
        </w:tc>
        <w:tc>
          <w:tcPr>
            <w:tcW w:w="668" w:type="dxa"/>
          </w:tcPr>
          <w:p w14:paraId="3E116DBF" w14:textId="77777777" w:rsidR="00D72690" w:rsidRDefault="00000000">
            <w:pPr>
              <w:spacing w:after="0" w:line="240" w:lineRule="auto"/>
              <w:jc w:val="center"/>
            </w:pPr>
            <w:r>
              <w:rPr>
                <w:b/>
                <w:sz w:val="14"/>
              </w:rPr>
              <w:t>Termin</w:t>
            </w:r>
          </w:p>
        </w:tc>
        <w:tc>
          <w:tcPr>
            <w:tcW w:w="668" w:type="dxa"/>
          </w:tcPr>
          <w:p w14:paraId="3DAC100E" w14:textId="77777777" w:rsidR="00D72690" w:rsidRDefault="00000000">
            <w:pPr>
              <w:spacing w:after="0" w:line="240" w:lineRule="auto"/>
              <w:jc w:val="center"/>
            </w:pPr>
            <w:r>
              <w:rPr>
                <w:b/>
                <w:sz w:val="14"/>
              </w:rPr>
              <w:t>O'</w:t>
            </w:r>
          </w:p>
        </w:tc>
        <w:tc>
          <w:tcPr>
            <w:tcW w:w="668" w:type="dxa"/>
          </w:tcPr>
          <w:p w14:paraId="0CF0B07F" w14:textId="77777777" w:rsidR="00D72690" w:rsidRDefault="00000000">
            <w:pPr>
              <w:spacing w:after="0" w:line="240" w:lineRule="auto"/>
              <w:jc w:val="center"/>
            </w:pPr>
            <w:r>
              <w:rPr>
                <w:b/>
                <w:sz w:val="14"/>
              </w:rPr>
              <w:t>Ş'</w:t>
            </w:r>
          </w:p>
        </w:tc>
        <w:tc>
          <w:tcPr>
            <w:tcW w:w="668" w:type="dxa"/>
          </w:tcPr>
          <w:p w14:paraId="08AFAF96" w14:textId="77777777" w:rsidR="00D72690" w:rsidRDefault="00000000">
            <w:pPr>
              <w:spacing w:after="0" w:line="240" w:lineRule="auto"/>
              <w:jc w:val="center"/>
            </w:pPr>
            <w:r>
              <w:rPr>
                <w:b/>
                <w:sz w:val="14"/>
              </w:rPr>
              <w:t>F'</w:t>
            </w:r>
          </w:p>
        </w:tc>
        <w:tc>
          <w:tcPr>
            <w:tcW w:w="668" w:type="dxa"/>
          </w:tcPr>
          <w:p w14:paraId="56EFD0DA" w14:textId="77777777" w:rsidR="00D72690" w:rsidRDefault="00000000">
            <w:pPr>
              <w:spacing w:after="0" w:line="240" w:lineRule="auto"/>
              <w:jc w:val="center"/>
            </w:pPr>
            <w:r>
              <w:rPr>
                <w:b/>
                <w:sz w:val="14"/>
              </w:rPr>
              <w:t>Risk Puanı</w:t>
            </w:r>
          </w:p>
        </w:tc>
        <w:tc>
          <w:tcPr>
            <w:tcW w:w="668" w:type="dxa"/>
          </w:tcPr>
          <w:p w14:paraId="492C2059" w14:textId="77777777" w:rsidR="00D72690" w:rsidRDefault="00000000">
            <w:pPr>
              <w:spacing w:after="0" w:line="240" w:lineRule="auto"/>
              <w:jc w:val="center"/>
            </w:pPr>
            <w:r>
              <w:rPr>
                <w:b/>
                <w:sz w:val="14"/>
              </w:rPr>
              <w:t>Sonuç</w:t>
            </w:r>
          </w:p>
        </w:tc>
      </w:tr>
      <w:tr w:rsidR="00D72690" w14:paraId="0F90D8F9" w14:textId="77777777">
        <w:tc>
          <w:tcPr>
            <w:tcW w:w="668" w:type="dxa"/>
          </w:tcPr>
          <w:p w14:paraId="3F382B6E" w14:textId="77777777" w:rsidR="00D72690" w:rsidRDefault="00000000">
            <w:pPr>
              <w:spacing w:after="0" w:line="240" w:lineRule="auto"/>
            </w:pPr>
            <w:r>
              <w:rPr>
                <w:sz w:val="14"/>
              </w:rPr>
              <w:t>{#riskDegerlendirmesi}{faaliyetNo}</w:t>
            </w:r>
          </w:p>
        </w:tc>
        <w:tc>
          <w:tcPr>
            <w:tcW w:w="668" w:type="dxa"/>
          </w:tcPr>
          <w:p w14:paraId="68E6FB64" w14:textId="24D863D7" w:rsidR="00D72690" w:rsidRDefault="00000000">
            <w:pPr>
              <w:spacing w:after="0" w:line="240" w:lineRule="auto"/>
            </w:pPr>
            <w:r>
              <w:rPr>
                <w:sz w:val="14"/>
              </w:rPr>
              <w:t>{</w:t>
            </w:r>
            <w:r w:rsidR="005A3AE7">
              <w:rPr>
                <w:sz w:val="14"/>
              </w:rPr>
              <w:t>%</w:t>
            </w:r>
            <w:r>
              <w:rPr>
                <w:sz w:val="14"/>
              </w:rPr>
              <w:t>fotograf}</w:t>
            </w:r>
          </w:p>
        </w:tc>
        <w:tc>
          <w:tcPr>
            <w:tcW w:w="668" w:type="dxa"/>
          </w:tcPr>
          <w:p w14:paraId="004722C5" w14:textId="77777777" w:rsidR="00D72690" w:rsidRDefault="00000000">
            <w:pPr>
              <w:spacing w:after="0" w:line="240" w:lineRule="auto"/>
            </w:pPr>
            <w:r>
              <w:rPr>
                <w:sz w:val="14"/>
              </w:rPr>
              <w:t>{tehlikeKaynagi}</w:t>
            </w:r>
          </w:p>
        </w:tc>
        <w:tc>
          <w:tcPr>
            <w:tcW w:w="668" w:type="dxa"/>
          </w:tcPr>
          <w:p w14:paraId="440D8136" w14:textId="77777777" w:rsidR="00D72690" w:rsidRDefault="00000000">
            <w:pPr>
              <w:spacing w:after="0" w:line="240" w:lineRule="auto"/>
            </w:pPr>
            <w:r>
              <w:rPr>
                <w:sz w:val="14"/>
              </w:rPr>
              <w:t>{tehlikeliOlay}</w:t>
            </w:r>
          </w:p>
        </w:tc>
        <w:tc>
          <w:tcPr>
            <w:tcW w:w="668" w:type="dxa"/>
          </w:tcPr>
          <w:p w14:paraId="5522BD73" w14:textId="77777777" w:rsidR="00D72690" w:rsidRDefault="00000000">
            <w:pPr>
              <w:spacing w:after="0" w:line="240" w:lineRule="auto"/>
            </w:pPr>
            <w:r>
              <w:rPr>
                <w:sz w:val="14"/>
              </w:rPr>
              <w:t>{risk}</w:t>
            </w:r>
          </w:p>
        </w:tc>
        <w:tc>
          <w:tcPr>
            <w:tcW w:w="668" w:type="dxa"/>
          </w:tcPr>
          <w:p w14:paraId="30CABBEC" w14:textId="77777777" w:rsidR="00D72690" w:rsidRDefault="00000000">
            <w:pPr>
              <w:spacing w:after="0" w:line="240" w:lineRule="auto"/>
            </w:pPr>
            <w:r>
              <w:rPr>
                <w:sz w:val="14"/>
              </w:rPr>
              <w:t>{o1}</w:t>
            </w:r>
          </w:p>
        </w:tc>
        <w:tc>
          <w:tcPr>
            <w:tcW w:w="668" w:type="dxa"/>
          </w:tcPr>
          <w:p w14:paraId="6C9809B9" w14:textId="77777777" w:rsidR="00D72690" w:rsidRDefault="00000000">
            <w:pPr>
              <w:spacing w:after="0" w:line="240" w:lineRule="auto"/>
            </w:pPr>
            <w:r>
              <w:rPr>
                <w:sz w:val="14"/>
              </w:rPr>
              <w:t>{s1}</w:t>
            </w:r>
          </w:p>
        </w:tc>
        <w:tc>
          <w:tcPr>
            <w:tcW w:w="668" w:type="dxa"/>
          </w:tcPr>
          <w:p w14:paraId="1FB9F8DE" w14:textId="77777777" w:rsidR="00D72690" w:rsidRDefault="00000000">
            <w:pPr>
              <w:spacing w:after="0" w:line="240" w:lineRule="auto"/>
            </w:pPr>
            <w:r>
              <w:rPr>
                <w:sz w:val="14"/>
              </w:rPr>
              <w:t>{f1}</w:t>
            </w:r>
          </w:p>
        </w:tc>
        <w:tc>
          <w:tcPr>
            <w:tcW w:w="668" w:type="dxa"/>
          </w:tcPr>
          <w:p w14:paraId="3C8D1D76" w14:textId="77777777" w:rsidR="00D72690" w:rsidRDefault="00000000">
            <w:pPr>
              <w:spacing w:after="0" w:line="240" w:lineRule="auto"/>
            </w:pPr>
            <w:r>
              <w:rPr>
                <w:sz w:val="14"/>
              </w:rPr>
              <w:t>{rp1}</w:t>
            </w:r>
          </w:p>
        </w:tc>
        <w:tc>
          <w:tcPr>
            <w:tcW w:w="668" w:type="dxa"/>
          </w:tcPr>
          <w:p w14:paraId="0CB01648" w14:textId="77777777" w:rsidR="00D72690" w:rsidRDefault="00000000">
            <w:pPr>
              <w:spacing w:after="0" w:line="240" w:lineRule="auto"/>
            </w:pPr>
            <w:r>
              <w:rPr>
                <w:sz w:val="14"/>
              </w:rPr>
              <w:t>{sonuc1}</w:t>
            </w:r>
          </w:p>
        </w:tc>
        <w:tc>
          <w:tcPr>
            <w:tcW w:w="668" w:type="dxa"/>
          </w:tcPr>
          <w:p w14:paraId="5A537689" w14:textId="77777777" w:rsidR="00D72690" w:rsidRDefault="00000000">
            <w:pPr>
              <w:spacing w:after="0" w:line="240" w:lineRule="auto"/>
            </w:pPr>
            <w:r>
              <w:rPr>
                <w:sz w:val="14"/>
              </w:rPr>
              <w:t>{mevcutOnlem}</w:t>
            </w:r>
          </w:p>
        </w:tc>
        <w:tc>
          <w:tcPr>
            <w:tcW w:w="668" w:type="dxa"/>
          </w:tcPr>
          <w:p w14:paraId="4EF75051" w14:textId="77777777" w:rsidR="00D72690" w:rsidRDefault="00000000">
            <w:pPr>
              <w:spacing w:after="0" w:line="240" w:lineRule="auto"/>
            </w:pPr>
            <w:r>
              <w:rPr>
                <w:sz w:val="14"/>
              </w:rPr>
              <w:t>{gerekliOnlem}</w:t>
            </w:r>
          </w:p>
        </w:tc>
        <w:tc>
          <w:tcPr>
            <w:tcW w:w="668" w:type="dxa"/>
          </w:tcPr>
          <w:p w14:paraId="00D11882" w14:textId="77777777" w:rsidR="00D72690" w:rsidRDefault="00000000">
            <w:pPr>
              <w:spacing w:after="0" w:line="240" w:lineRule="auto"/>
            </w:pPr>
            <w:r>
              <w:rPr>
                <w:sz w:val="14"/>
              </w:rPr>
              <w:t>{mevzuat}</w:t>
            </w:r>
          </w:p>
        </w:tc>
        <w:tc>
          <w:tcPr>
            <w:tcW w:w="668" w:type="dxa"/>
          </w:tcPr>
          <w:p w14:paraId="70A5E7F9" w14:textId="77777777" w:rsidR="00D72690" w:rsidRDefault="00000000">
            <w:pPr>
              <w:spacing w:after="0" w:line="240" w:lineRule="auto"/>
            </w:pPr>
            <w:r>
              <w:rPr>
                <w:sz w:val="14"/>
              </w:rPr>
              <w:t>{aciklama}</w:t>
            </w:r>
          </w:p>
        </w:tc>
        <w:tc>
          <w:tcPr>
            <w:tcW w:w="668" w:type="dxa"/>
          </w:tcPr>
          <w:p w14:paraId="27C136DE" w14:textId="77777777" w:rsidR="00D72690" w:rsidRDefault="00000000">
            <w:pPr>
              <w:spacing w:after="0" w:line="240" w:lineRule="auto"/>
            </w:pPr>
            <w:r>
              <w:rPr>
                <w:sz w:val="14"/>
              </w:rPr>
              <w:t>{sorumlu}</w:t>
            </w:r>
          </w:p>
        </w:tc>
        <w:tc>
          <w:tcPr>
            <w:tcW w:w="668" w:type="dxa"/>
          </w:tcPr>
          <w:p w14:paraId="3A62A7F5" w14:textId="77777777" w:rsidR="00D72690" w:rsidRDefault="00000000">
            <w:pPr>
              <w:spacing w:after="0" w:line="240" w:lineRule="auto"/>
            </w:pPr>
            <w:r>
              <w:rPr>
                <w:sz w:val="14"/>
              </w:rPr>
              <w:t>{bildirimTarihi}</w:t>
            </w:r>
          </w:p>
        </w:tc>
        <w:tc>
          <w:tcPr>
            <w:tcW w:w="668" w:type="dxa"/>
          </w:tcPr>
          <w:p w14:paraId="75D23C84" w14:textId="77777777" w:rsidR="00D72690" w:rsidRDefault="00000000">
            <w:pPr>
              <w:spacing w:after="0" w:line="240" w:lineRule="auto"/>
            </w:pPr>
            <w:r>
              <w:rPr>
                <w:sz w:val="14"/>
              </w:rPr>
              <w:t>{termin}</w:t>
            </w:r>
          </w:p>
        </w:tc>
        <w:tc>
          <w:tcPr>
            <w:tcW w:w="668" w:type="dxa"/>
          </w:tcPr>
          <w:p w14:paraId="1D687DFB" w14:textId="77777777" w:rsidR="00D72690" w:rsidRDefault="00000000">
            <w:pPr>
              <w:spacing w:after="0" w:line="240" w:lineRule="auto"/>
            </w:pPr>
            <w:r>
              <w:rPr>
                <w:sz w:val="14"/>
              </w:rPr>
              <w:t>{o2}</w:t>
            </w:r>
          </w:p>
        </w:tc>
        <w:tc>
          <w:tcPr>
            <w:tcW w:w="668" w:type="dxa"/>
          </w:tcPr>
          <w:p w14:paraId="4CB5BA8F" w14:textId="77777777" w:rsidR="00D72690" w:rsidRDefault="00000000">
            <w:pPr>
              <w:spacing w:after="0" w:line="240" w:lineRule="auto"/>
            </w:pPr>
            <w:r>
              <w:rPr>
                <w:sz w:val="14"/>
              </w:rPr>
              <w:t>{s2}</w:t>
            </w:r>
          </w:p>
        </w:tc>
        <w:tc>
          <w:tcPr>
            <w:tcW w:w="668" w:type="dxa"/>
          </w:tcPr>
          <w:p w14:paraId="72C2D883" w14:textId="77777777" w:rsidR="00D72690" w:rsidRDefault="00000000">
            <w:pPr>
              <w:spacing w:after="0" w:line="240" w:lineRule="auto"/>
            </w:pPr>
            <w:r>
              <w:rPr>
                <w:sz w:val="14"/>
              </w:rPr>
              <w:t>{f2}</w:t>
            </w:r>
          </w:p>
        </w:tc>
        <w:tc>
          <w:tcPr>
            <w:tcW w:w="668" w:type="dxa"/>
          </w:tcPr>
          <w:p w14:paraId="37F90E41" w14:textId="77777777" w:rsidR="00D72690" w:rsidRDefault="00000000">
            <w:pPr>
              <w:spacing w:after="0" w:line="240" w:lineRule="auto"/>
            </w:pPr>
            <w:r>
              <w:rPr>
                <w:sz w:val="14"/>
              </w:rPr>
              <w:t>{rp2}</w:t>
            </w:r>
          </w:p>
        </w:tc>
        <w:tc>
          <w:tcPr>
            <w:tcW w:w="668" w:type="dxa"/>
          </w:tcPr>
          <w:p w14:paraId="68A4A668" w14:textId="77777777" w:rsidR="00D72690" w:rsidRDefault="00000000">
            <w:pPr>
              <w:spacing w:after="0" w:line="240" w:lineRule="auto"/>
            </w:pPr>
            <w:r>
              <w:rPr>
                <w:sz w:val="14"/>
              </w:rPr>
              <w:t>{sonuc2}{/riskDegerlendirmesi}</w:t>
            </w:r>
          </w:p>
        </w:tc>
      </w:tr>
    </w:tbl>
    <w:p w14:paraId="42E07F3B" w14:textId="77777777" w:rsidR="00D72690" w:rsidRDefault="00000000">
      <w:r>
        <w:br/>
        <w:t>RİSK DEĞERLENDİRME EKİBİ — İMZALAR</w:t>
      </w:r>
    </w:p>
    <w:tbl>
      <w:tblPr>
        <w:tblStyle w:val="TabloKlavuzu"/>
        <w:tblW w:w="0" w:type="auto"/>
        <w:tblLook w:val="04A0" w:firstRow="1" w:lastRow="0" w:firstColumn="1" w:lastColumn="0" w:noHBand="0" w:noVBand="1"/>
      </w:tblPr>
      <w:tblGrid>
        <w:gridCol w:w="3676"/>
        <w:gridCol w:w="3676"/>
        <w:gridCol w:w="3676"/>
        <w:gridCol w:w="3676"/>
      </w:tblGrid>
      <w:tr w:rsidR="00D72690" w14:paraId="7F37B539" w14:textId="77777777">
        <w:tc>
          <w:tcPr>
            <w:tcW w:w="3676" w:type="dxa"/>
          </w:tcPr>
          <w:p w14:paraId="397DCBCE" w14:textId="77777777" w:rsidR="00D72690" w:rsidRDefault="00000000">
            <w:pPr>
              <w:spacing w:after="0" w:line="240" w:lineRule="auto"/>
            </w:pPr>
            <w:r>
              <w:rPr>
                <w:b/>
              </w:rPr>
              <w:t>İSG Uzmanı</w:t>
            </w:r>
          </w:p>
        </w:tc>
        <w:tc>
          <w:tcPr>
            <w:tcW w:w="3676" w:type="dxa"/>
          </w:tcPr>
          <w:p w14:paraId="2A0081B8" w14:textId="77777777" w:rsidR="00D72690" w:rsidRDefault="00000000">
            <w:pPr>
              <w:spacing w:after="0" w:line="240" w:lineRule="auto"/>
            </w:pPr>
            <w:r>
              <w:rPr>
                <w:b/>
              </w:rPr>
              <w:t>İşyeri Hekimi</w:t>
            </w:r>
          </w:p>
        </w:tc>
        <w:tc>
          <w:tcPr>
            <w:tcW w:w="3676" w:type="dxa"/>
          </w:tcPr>
          <w:p w14:paraId="707D2830" w14:textId="77777777" w:rsidR="00D72690" w:rsidRDefault="00000000">
            <w:pPr>
              <w:spacing w:after="0" w:line="240" w:lineRule="auto"/>
            </w:pPr>
            <w:r>
              <w:rPr>
                <w:b/>
              </w:rPr>
              <w:t>Destek Elemanı</w:t>
            </w:r>
          </w:p>
        </w:tc>
        <w:tc>
          <w:tcPr>
            <w:tcW w:w="3676" w:type="dxa"/>
          </w:tcPr>
          <w:p w14:paraId="0C7BAA0F" w14:textId="77777777" w:rsidR="00D72690" w:rsidRDefault="00000000">
            <w:pPr>
              <w:spacing w:after="0" w:line="240" w:lineRule="auto"/>
            </w:pPr>
            <w:r>
              <w:rPr>
                <w:b/>
              </w:rPr>
              <w:t>İşveren / Vekili</w:t>
            </w:r>
          </w:p>
        </w:tc>
      </w:tr>
      <w:tr w:rsidR="00D72690" w14:paraId="5B142C72" w14:textId="77777777">
        <w:tc>
          <w:tcPr>
            <w:tcW w:w="3676" w:type="dxa"/>
          </w:tcPr>
          <w:p w14:paraId="17303941" w14:textId="77777777" w:rsidR="00D72690" w:rsidRDefault="00000000">
            <w:pPr>
              <w:spacing w:after="0" w:line="240" w:lineRule="auto"/>
            </w:pPr>
            <w:r>
              <w:t>Adı Soyadı: {isgUzmani}</w:t>
            </w:r>
            <w:r>
              <w:br/>
            </w:r>
            <w:r>
              <w:br/>
              <w:t>İmza:</w:t>
            </w:r>
            <w:r>
              <w:br/>
            </w:r>
            <w:r>
              <w:br/>
              <w:t>Tarih: {imzaTarihi}</w:t>
            </w:r>
          </w:p>
        </w:tc>
        <w:tc>
          <w:tcPr>
            <w:tcW w:w="3676" w:type="dxa"/>
          </w:tcPr>
          <w:p w14:paraId="30113BAB" w14:textId="77777777" w:rsidR="00D72690" w:rsidRDefault="00000000">
            <w:pPr>
              <w:spacing w:after="0" w:line="240" w:lineRule="auto"/>
            </w:pPr>
            <w:r>
              <w:t>Adı Soyadı: {isyeriHekimi}</w:t>
            </w:r>
            <w:r>
              <w:br/>
            </w:r>
            <w:r>
              <w:br/>
              <w:t>İmza:</w:t>
            </w:r>
            <w:r>
              <w:br/>
            </w:r>
            <w:r>
              <w:br/>
              <w:t>Tarih: {imzaTarihi}</w:t>
            </w:r>
          </w:p>
        </w:tc>
        <w:tc>
          <w:tcPr>
            <w:tcW w:w="3676" w:type="dxa"/>
          </w:tcPr>
          <w:p w14:paraId="202AECC9" w14:textId="77777777" w:rsidR="00D72690" w:rsidRDefault="00000000">
            <w:pPr>
              <w:spacing w:after="0" w:line="240" w:lineRule="auto"/>
            </w:pPr>
            <w:r>
              <w:t>Adı Soyadı: {destekElemani}</w:t>
            </w:r>
            <w:r>
              <w:br/>
            </w:r>
            <w:r>
              <w:br/>
              <w:t>İmza:</w:t>
            </w:r>
            <w:r>
              <w:br/>
            </w:r>
            <w:r>
              <w:br/>
              <w:t>Tarih: {imzaTarihi}</w:t>
            </w:r>
          </w:p>
        </w:tc>
        <w:tc>
          <w:tcPr>
            <w:tcW w:w="3676" w:type="dxa"/>
          </w:tcPr>
          <w:p w14:paraId="29CA9072" w14:textId="77777777" w:rsidR="00D72690" w:rsidRDefault="00000000">
            <w:pPr>
              <w:spacing w:after="0" w:line="240" w:lineRule="auto"/>
            </w:pPr>
            <w:r>
              <w:t>Adı Soyadı: {isverenVekili}</w:t>
            </w:r>
            <w:r>
              <w:br/>
            </w:r>
            <w:r>
              <w:br/>
              <w:t>İmza:</w:t>
            </w:r>
            <w:r>
              <w:br/>
            </w:r>
            <w:r>
              <w:br/>
              <w:t>Tarih: {imzaTarihi}</w:t>
            </w:r>
          </w:p>
        </w:tc>
      </w:tr>
    </w:tbl>
    <w:p w14:paraId="2FF9F2BF" w14:textId="77777777" w:rsidR="00D72690" w:rsidRDefault="00000000">
      <w:r>
        <w:lastRenderedPageBreak/>
        <w:br/>
        <w:t>RİSK ANALİZ RAPORU</w:t>
      </w:r>
      <w:r>
        <w:br/>
        <w:t>{isletmeUnvani} — {faaliyetKonusu}</w:t>
      </w:r>
    </w:p>
    <w:p w14:paraId="22E2615B" w14:textId="77777777" w:rsidR="00D72690" w:rsidRDefault="00000000">
      <w:r>
        <w:rPr>
          <w:b/>
        </w:rPr>
        <w:t>1. AMAÇ VE KAPSAM</w:t>
      </w:r>
    </w:p>
    <w:p w14:paraId="61BD9CF9" w14:textId="77777777" w:rsidR="00D72690" w:rsidRDefault="00000000">
      <w:r>
        <w:t>Bu rapor, {isletmeUnvani} bünyesindeki ofis/büro ve hizmet birimlerinde 6331 sayılı İş Sağlığı ve Güvenliği Kanunu ve İş Sağlığı ve Güvenliği Risk Değerlendirmesi Yönetmeliği kapsamında, çalışanların sağlık ve güvenliğini etkileyebilecek tehlikelerin belirlenmesi, risklerin Fine-Kinney metodu ile değerlendirilmesi ve gerekli kontrol önlemlerinin önceliklendirilmesi amacıyla hazırlanmıştır. Değerlendirme; ekranlı araçlarla çalışma ve ergonomi, elektrik, kayma/takılma/düşme, yangın ve acil durum, kimyasal/temizlik maddeleri, mutfak/çay ocağı, iç ortam havalandırma/aydınlatma, elle taşıma/depolama, psikososyal, biyolojik/hijyen, saha/ulaşım, küçük atölye, bina/yapısal, organizasyonel ve işletmeye özgü tüm çalışma alanlarını kapsamaktadır.</w:t>
      </w:r>
    </w:p>
    <w:p w14:paraId="423BF026" w14:textId="77777777" w:rsidR="00D72690" w:rsidRDefault="00000000">
      <w:r>
        <w:rPr>
          <w:b/>
        </w:rPr>
        <w:br/>
        <w:t>2. YÖNTEM: FİNE-KINNEY</w:t>
      </w:r>
    </w:p>
    <w:p w14:paraId="1078A6AB" w14:textId="77777777" w:rsidR="00D72690" w:rsidRDefault="00000000">
      <w:r>
        <w:t>Fine-Kinney yönteminde risk puanı üç parametrenin çarpımı ile hesaplanır: Risk (R) = Olasılık (O) × Şiddet (Ş) × Frekans (F). Her parametre için aşağıdaki tablolardan bir değer seçilir ve elde edilen risk puanına göre riskin önem derecesi ve aksiyon önceliği belirlenir.</w:t>
      </w:r>
    </w:p>
    <w:tbl>
      <w:tblPr>
        <w:tblStyle w:val="TabloKlavuzu"/>
        <w:tblW w:w="0" w:type="auto"/>
        <w:tblLook w:val="04A0" w:firstRow="1" w:lastRow="0" w:firstColumn="1" w:lastColumn="0" w:noHBand="0" w:noVBand="1"/>
      </w:tblPr>
      <w:tblGrid>
        <w:gridCol w:w="3676"/>
        <w:gridCol w:w="3676"/>
        <w:gridCol w:w="3676"/>
        <w:gridCol w:w="3676"/>
      </w:tblGrid>
      <w:tr w:rsidR="00D72690" w14:paraId="74822BD9" w14:textId="77777777">
        <w:tc>
          <w:tcPr>
            <w:tcW w:w="3676" w:type="dxa"/>
          </w:tcPr>
          <w:p w14:paraId="7F9E9ED2" w14:textId="77777777" w:rsidR="00D72690" w:rsidRDefault="00000000">
            <w:pPr>
              <w:spacing w:after="0" w:line="240" w:lineRule="auto"/>
            </w:pPr>
            <w:r>
              <w:rPr>
                <w:b/>
              </w:rPr>
              <w:t>Olasılık (O)</w:t>
            </w:r>
          </w:p>
        </w:tc>
        <w:tc>
          <w:tcPr>
            <w:tcW w:w="3676" w:type="dxa"/>
          </w:tcPr>
          <w:p w14:paraId="033FE10B" w14:textId="77777777" w:rsidR="00D72690" w:rsidRDefault="00000000">
            <w:pPr>
              <w:spacing w:after="0" w:line="240" w:lineRule="auto"/>
            </w:pPr>
            <w:r>
              <w:rPr>
                <w:b/>
              </w:rPr>
              <w:t>Değer</w:t>
            </w:r>
          </w:p>
        </w:tc>
        <w:tc>
          <w:tcPr>
            <w:tcW w:w="3676" w:type="dxa"/>
          </w:tcPr>
          <w:p w14:paraId="44A91520" w14:textId="77777777" w:rsidR="00D72690" w:rsidRDefault="00000000">
            <w:pPr>
              <w:spacing w:after="0" w:line="240" w:lineRule="auto"/>
            </w:pPr>
            <w:r>
              <w:rPr>
                <w:b/>
              </w:rPr>
              <w:t>Şiddet (Ş)</w:t>
            </w:r>
          </w:p>
        </w:tc>
        <w:tc>
          <w:tcPr>
            <w:tcW w:w="3676" w:type="dxa"/>
          </w:tcPr>
          <w:p w14:paraId="259C33F6" w14:textId="77777777" w:rsidR="00D72690" w:rsidRDefault="00000000">
            <w:pPr>
              <w:spacing w:after="0" w:line="240" w:lineRule="auto"/>
            </w:pPr>
            <w:r>
              <w:rPr>
                <w:b/>
              </w:rPr>
              <w:t>Değer</w:t>
            </w:r>
          </w:p>
        </w:tc>
      </w:tr>
      <w:tr w:rsidR="00D72690" w14:paraId="5612C045" w14:textId="77777777">
        <w:tc>
          <w:tcPr>
            <w:tcW w:w="3676" w:type="dxa"/>
          </w:tcPr>
          <w:p w14:paraId="40D9089C" w14:textId="77777777" w:rsidR="00D72690" w:rsidRDefault="00000000">
            <w:pPr>
              <w:spacing w:after="0" w:line="240" w:lineRule="auto"/>
            </w:pPr>
            <w:r>
              <w:t>Beklenir, kesin</w:t>
            </w:r>
          </w:p>
        </w:tc>
        <w:tc>
          <w:tcPr>
            <w:tcW w:w="3676" w:type="dxa"/>
          </w:tcPr>
          <w:p w14:paraId="612C2E59" w14:textId="77777777" w:rsidR="00D72690" w:rsidRDefault="00000000">
            <w:pPr>
              <w:spacing w:after="0" w:line="240" w:lineRule="auto"/>
            </w:pPr>
            <w:r>
              <w:t>10</w:t>
            </w:r>
          </w:p>
        </w:tc>
        <w:tc>
          <w:tcPr>
            <w:tcW w:w="3676" w:type="dxa"/>
          </w:tcPr>
          <w:p w14:paraId="76FAF8D3" w14:textId="77777777" w:rsidR="00D72690" w:rsidRDefault="00000000">
            <w:pPr>
              <w:spacing w:after="0" w:line="240" w:lineRule="auto"/>
            </w:pPr>
            <w:r>
              <w:t>Felaket / birden çok ölüm</w:t>
            </w:r>
          </w:p>
        </w:tc>
        <w:tc>
          <w:tcPr>
            <w:tcW w:w="3676" w:type="dxa"/>
          </w:tcPr>
          <w:p w14:paraId="1528B775" w14:textId="77777777" w:rsidR="00D72690" w:rsidRDefault="00000000">
            <w:pPr>
              <w:spacing w:after="0" w:line="240" w:lineRule="auto"/>
            </w:pPr>
            <w:r>
              <w:t>100</w:t>
            </w:r>
          </w:p>
        </w:tc>
      </w:tr>
      <w:tr w:rsidR="00D72690" w14:paraId="763217C5" w14:textId="77777777">
        <w:tc>
          <w:tcPr>
            <w:tcW w:w="3676" w:type="dxa"/>
          </w:tcPr>
          <w:p w14:paraId="2866FCD2" w14:textId="77777777" w:rsidR="00D72690" w:rsidRDefault="00000000">
            <w:pPr>
              <w:spacing w:after="0" w:line="240" w:lineRule="auto"/>
            </w:pPr>
            <w:r>
              <w:t>Yüksek/oldukça mümkün</w:t>
            </w:r>
          </w:p>
        </w:tc>
        <w:tc>
          <w:tcPr>
            <w:tcW w:w="3676" w:type="dxa"/>
          </w:tcPr>
          <w:p w14:paraId="11FDD165" w14:textId="77777777" w:rsidR="00D72690" w:rsidRDefault="00000000">
            <w:pPr>
              <w:spacing w:after="0" w:line="240" w:lineRule="auto"/>
            </w:pPr>
            <w:r>
              <w:t>6</w:t>
            </w:r>
          </w:p>
        </w:tc>
        <w:tc>
          <w:tcPr>
            <w:tcW w:w="3676" w:type="dxa"/>
          </w:tcPr>
          <w:p w14:paraId="5156BFA5" w14:textId="77777777" w:rsidR="00D72690" w:rsidRDefault="00000000">
            <w:pPr>
              <w:spacing w:after="0" w:line="240" w:lineRule="auto"/>
            </w:pPr>
            <w:r>
              <w:t>Ölüm / kalıcı sakatlık</w:t>
            </w:r>
          </w:p>
        </w:tc>
        <w:tc>
          <w:tcPr>
            <w:tcW w:w="3676" w:type="dxa"/>
          </w:tcPr>
          <w:p w14:paraId="08030060" w14:textId="77777777" w:rsidR="00D72690" w:rsidRDefault="00000000">
            <w:pPr>
              <w:spacing w:after="0" w:line="240" w:lineRule="auto"/>
            </w:pPr>
            <w:r>
              <w:t>40</w:t>
            </w:r>
          </w:p>
        </w:tc>
      </w:tr>
      <w:tr w:rsidR="00D72690" w14:paraId="6E7A6FA3" w14:textId="77777777">
        <w:tc>
          <w:tcPr>
            <w:tcW w:w="3676" w:type="dxa"/>
          </w:tcPr>
          <w:p w14:paraId="7AC6E9E8" w14:textId="77777777" w:rsidR="00D72690" w:rsidRDefault="00000000">
            <w:pPr>
              <w:spacing w:after="0" w:line="240" w:lineRule="auto"/>
            </w:pPr>
            <w:r>
              <w:t>Olası</w:t>
            </w:r>
          </w:p>
        </w:tc>
        <w:tc>
          <w:tcPr>
            <w:tcW w:w="3676" w:type="dxa"/>
          </w:tcPr>
          <w:p w14:paraId="3C086789" w14:textId="77777777" w:rsidR="00D72690" w:rsidRDefault="00000000">
            <w:pPr>
              <w:spacing w:after="0" w:line="240" w:lineRule="auto"/>
            </w:pPr>
            <w:r>
              <w:t>3</w:t>
            </w:r>
          </w:p>
        </w:tc>
        <w:tc>
          <w:tcPr>
            <w:tcW w:w="3676" w:type="dxa"/>
          </w:tcPr>
          <w:p w14:paraId="2978CF28" w14:textId="77777777" w:rsidR="00D72690" w:rsidRDefault="00000000">
            <w:pPr>
              <w:spacing w:after="0" w:line="240" w:lineRule="auto"/>
            </w:pPr>
            <w:r>
              <w:t>Kalıcı hasar / ciddi</w:t>
            </w:r>
          </w:p>
        </w:tc>
        <w:tc>
          <w:tcPr>
            <w:tcW w:w="3676" w:type="dxa"/>
          </w:tcPr>
          <w:p w14:paraId="1AB009F3" w14:textId="77777777" w:rsidR="00D72690" w:rsidRDefault="00000000">
            <w:pPr>
              <w:spacing w:after="0" w:line="240" w:lineRule="auto"/>
            </w:pPr>
            <w:r>
              <w:t>15</w:t>
            </w:r>
          </w:p>
        </w:tc>
      </w:tr>
      <w:tr w:rsidR="00D72690" w14:paraId="50B071BC" w14:textId="77777777">
        <w:tc>
          <w:tcPr>
            <w:tcW w:w="3676" w:type="dxa"/>
          </w:tcPr>
          <w:p w14:paraId="6A19C18A" w14:textId="77777777" w:rsidR="00D72690" w:rsidRDefault="00000000">
            <w:pPr>
              <w:spacing w:after="0" w:line="240" w:lineRule="auto"/>
            </w:pPr>
            <w:r>
              <w:t>Mümkün ama düşük</w:t>
            </w:r>
          </w:p>
        </w:tc>
        <w:tc>
          <w:tcPr>
            <w:tcW w:w="3676" w:type="dxa"/>
          </w:tcPr>
          <w:p w14:paraId="7922B8C0" w14:textId="77777777" w:rsidR="00D72690" w:rsidRDefault="00000000">
            <w:pPr>
              <w:spacing w:after="0" w:line="240" w:lineRule="auto"/>
            </w:pPr>
            <w:r>
              <w:t>1</w:t>
            </w:r>
          </w:p>
        </w:tc>
        <w:tc>
          <w:tcPr>
            <w:tcW w:w="3676" w:type="dxa"/>
          </w:tcPr>
          <w:p w14:paraId="441693FD" w14:textId="77777777" w:rsidR="00D72690" w:rsidRDefault="00000000">
            <w:pPr>
              <w:spacing w:after="0" w:line="240" w:lineRule="auto"/>
            </w:pPr>
            <w:r>
              <w:t>Önemli / tedavi gerektiren</w:t>
            </w:r>
          </w:p>
        </w:tc>
        <w:tc>
          <w:tcPr>
            <w:tcW w:w="3676" w:type="dxa"/>
          </w:tcPr>
          <w:p w14:paraId="31381CAA" w14:textId="77777777" w:rsidR="00D72690" w:rsidRDefault="00000000">
            <w:pPr>
              <w:spacing w:after="0" w:line="240" w:lineRule="auto"/>
            </w:pPr>
            <w:r>
              <w:t>7</w:t>
            </w:r>
          </w:p>
        </w:tc>
      </w:tr>
      <w:tr w:rsidR="00D72690" w14:paraId="6F90F7D3" w14:textId="77777777">
        <w:tc>
          <w:tcPr>
            <w:tcW w:w="3676" w:type="dxa"/>
          </w:tcPr>
          <w:p w14:paraId="1C081A2F" w14:textId="77777777" w:rsidR="00D72690" w:rsidRDefault="00000000">
            <w:pPr>
              <w:spacing w:after="0" w:line="240" w:lineRule="auto"/>
            </w:pPr>
            <w:r>
              <w:t>Beklenmez ama mümkün</w:t>
            </w:r>
          </w:p>
        </w:tc>
        <w:tc>
          <w:tcPr>
            <w:tcW w:w="3676" w:type="dxa"/>
          </w:tcPr>
          <w:p w14:paraId="7DE12B3A" w14:textId="77777777" w:rsidR="00D72690" w:rsidRDefault="00000000">
            <w:pPr>
              <w:spacing w:after="0" w:line="240" w:lineRule="auto"/>
            </w:pPr>
            <w:r>
              <w:t>0,5</w:t>
            </w:r>
          </w:p>
        </w:tc>
        <w:tc>
          <w:tcPr>
            <w:tcW w:w="3676" w:type="dxa"/>
          </w:tcPr>
          <w:p w14:paraId="42444C14" w14:textId="77777777" w:rsidR="00D72690" w:rsidRDefault="00000000">
            <w:pPr>
              <w:spacing w:after="0" w:line="240" w:lineRule="auto"/>
            </w:pPr>
            <w:r>
              <w:t>Küçük / ilk yardım</w:t>
            </w:r>
          </w:p>
        </w:tc>
        <w:tc>
          <w:tcPr>
            <w:tcW w:w="3676" w:type="dxa"/>
          </w:tcPr>
          <w:p w14:paraId="5127666B" w14:textId="77777777" w:rsidR="00D72690" w:rsidRDefault="00000000">
            <w:pPr>
              <w:spacing w:after="0" w:line="240" w:lineRule="auto"/>
            </w:pPr>
            <w:r>
              <w:t>3</w:t>
            </w:r>
          </w:p>
        </w:tc>
      </w:tr>
      <w:tr w:rsidR="00D72690" w14:paraId="4A43B0D0" w14:textId="77777777">
        <w:tc>
          <w:tcPr>
            <w:tcW w:w="3676" w:type="dxa"/>
          </w:tcPr>
          <w:p w14:paraId="27805B81" w14:textId="77777777" w:rsidR="00D72690" w:rsidRDefault="00000000">
            <w:pPr>
              <w:spacing w:after="0" w:line="240" w:lineRule="auto"/>
            </w:pPr>
            <w:r>
              <w:t>Pratik olarak imkansız</w:t>
            </w:r>
          </w:p>
        </w:tc>
        <w:tc>
          <w:tcPr>
            <w:tcW w:w="3676" w:type="dxa"/>
          </w:tcPr>
          <w:p w14:paraId="02433577" w14:textId="77777777" w:rsidR="00D72690" w:rsidRDefault="00000000">
            <w:pPr>
              <w:spacing w:after="0" w:line="240" w:lineRule="auto"/>
            </w:pPr>
            <w:r>
              <w:t>0,2</w:t>
            </w:r>
          </w:p>
        </w:tc>
        <w:tc>
          <w:tcPr>
            <w:tcW w:w="3676" w:type="dxa"/>
          </w:tcPr>
          <w:p w14:paraId="6766C249" w14:textId="77777777" w:rsidR="00D72690" w:rsidRDefault="00000000">
            <w:pPr>
              <w:spacing w:after="0" w:line="240" w:lineRule="auto"/>
            </w:pPr>
            <w:r>
              <w:t>Çok hafif</w:t>
            </w:r>
          </w:p>
        </w:tc>
        <w:tc>
          <w:tcPr>
            <w:tcW w:w="3676" w:type="dxa"/>
          </w:tcPr>
          <w:p w14:paraId="6C38633B" w14:textId="77777777" w:rsidR="00D72690" w:rsidRDefault="00000000">
            <w:pPr>
              <w:spacing w:after="0" w:line="240" w:lineRule="auto"/>
            </w:pPr>
            <w:r>
              <w:t>1</w:t>
            </w:r>
          </w:p>
        </w:tc>
      </w:tr>
    </w:tbl>
    <w:p w14:paraId="21E3086F" w14:textId="77777777" w:rsidR="00D72690" w:rsidRDefault="00D72690"/>
    <w:tbl>
      <w:tblPr>
        <w:tblStyle w:val="TabloKlavuzu"/>
        <w:tblW w:w="0" w:type="auto"/>
        <w:tblLook w:val="04A0" w:firstRow="1" w:lastRow="0" w:firstColumn="1" w:lastColumn="0" w:noHBand="0" w:noVBand="1"/>
      </w:tblPr>
      <w:tblGrid>
        <w:gridCol w:w="3676"/>
        <w:gridCol w:w="3676"/>
        <w:gridCol w:w="3676"/>
        <w:gridCol w:w="3676"/>
      </w:tblGrid>
      <w:tr w:rsidR="00D72690" w14:paraId="31292B99" w14:textId="77777777">
        <w:tc>
          <w:tcPr>
            <w:tcW w:w="3676" w:type="dxa"/>
          </w:tcPr>
          <w:p w14:paraId="1DC7613E" w14:textId="77777777" w:rsidR="00D72690" w:rsidRDefault="00000000">
            <w:pPr>
              <w:spacing w:after="0" w:line="240" w:lineRule="auto"/>
            </w:pPr>
            <w:r>
              <w:rPr>
                <w:b/>
              </w:rPr>
              <w:t>Frekans (F)</w:t>
            </w:r>
          </w:p>
        </w:tc>
        <w:tc>
          <w:tcPr>
            <w:tcW w:w="3676" w:type="dxa"/>
          </w:tcPr>
          <w:p w14:paraId="04EA55FA" w14:textId="77777777" w:rsidR="00D72690" w:rsidRDefault="00000000">
            <w:pPr>
              <w:spacing w:after="0" w:line="240" w:lineRule="auto"/>
            </w:pPr>
            <w:r>
              <w:rPr>
                <w:b/>
              </w:rPr>
              <w:t>Değer</w:t>
            </w:r>
          </w:p>
        </w:tc>
        <w:tc>
          <w:tcPr>
            <w:tcW w:w="3676" w:type="dxa"/>
          </w:tcPr>
          <w:p w14:paraId="2CF1121E" w14:textId="77777777" w:rsidR="00D72690" w:rsidRDefault="00000000">
            <w:pPr>
              <w:spacing w:after="0" w:line="240" w:lineRule="auto"/>
            </w:pPr>
            <w:r>
              <w:rPr>
                <w:b/>
              </w:rPr>
              <w:t>Risk Puanı</w:t>
            </w:r>
          </w:p>
        </w:tc>
        <w:tc>
          <w:tcPr>
            <w:tcW w:w="3676" w:type="dxa"/>
          </w:tcPr>
          <w:p w14:paraId="3750C883" w14:textId="77777777" w:rsidR="00D72690" w:rsidRDefault="00000000">
            <w:pPr>
              <w:spacing w:after="0" w:line="240" w:lineRule="auto"/>
            </w:pPr>
            <w:r>
              <w:rPr>
                <w:b/>
              </w:rPr>
              <w:t>Sonuç / Aksiyon</w:t>
            </w:r>
          </w:p>
        </w:tc>
      </w:tr>
      <w:tr w:rsidR="00D72690" w14:paraId="6CC506A4" w14:textId="77777777">
        <w:tc>
          <w:tcPr>
            <w:tcW w:w="3676" w:type="dxa"/>
          </w:tcPr>
          <w:p w14:paraId="137A568A" w14:textId="77777777" w:rsidR="00D72690" w:rsidRDefault="00000000">
            <w:pPr>
              <w:spacing w:after="0" w:line="240" w:lineRule="auto"/>
            </w:pPr>
            <w:r>
              <w:t>Sürekli / saatte birkaç kez</w:t>
            </w:r>
          </w:p>
        </w:tc>
        <w:tc>
          <w:tcPr>
            <w:tcW w:w="3676" w:type="dxa"/>
          </w:tcPr>
          <w:p w14:paraId="5756AA52" w14:textId="77777777" w:rsidR="00D72690" w:rsidRDefault="00000000">
            <w:pPr>
              <w:spacing w:after="0" w:line="240" w:lineRule="auto"/>
            </w:pPr>
            <w:r>
              <w:t>10</w:t>
            </w:r>
          </w:p>
        </w:tc>
        <w:tc>
          <w:tcPr>
            <w:tcW w:w="3676" w:type="dxa"/>
          </w:tcPr>
          <w:p w14:paraId="32D102DA" w14:textId="77777777" w:rsidR="00D72690" w:rsidRDefault="00000000">
            <w:pPr>
              <w:spacing w:after="0" w:line="240" w:lineRule="auto"/>
            </w:pPr>
            <w:r>
              <w:t>&gt;400</w:t>
            </w:r>
          </w:p>
        </w:tc>
        <w:tc>
          <w:tcPr>
            <w:tcW w:w="3676" w:type="dxa"/>
          </w:tcPr>
          <w:p w14:paraId="176730BA" w14:textId="77777777" w:rsidR="00D72690" w:rsidRDefault="00000000">
            <w:pPr>
              <w:spacing w:after="0" w:line="240" w:lineRule="auto"/>
            </w:pPr>
            <w:r>
              <w:t>Tolerans Dışı - Çalışma durdurulmalı</w:t>
            </w:r>
          </w:p>
        </w:tc>
      </w:tr>
      <w:tr w:rsidR="00D72690" w14:paraId="75E9C307" w14:textId="77777777">
        <w:tc>
          <w:tcPr>
            <w:tcW w:w="3676" w:type="dxa"/>
          </w:tcPr>
          <w:p w14:paraId="5D9CAED2" w14:textId="77777777" w:rsidR="00D72690" w:rsidRDefault="00000000">
            <w:pPr>
              <w:spacing w:after="0" w:line="240" w:lineRule="auto"/>
            </w:pPr>
            <w:r>
              <w:t>Sık / her gün</w:t>
            </w:r>
          </w:p>
        </w:tc>
        <w:tc>
          <w:tcPr>
            <w:tcW w:w="3676" w:type="dxa"/>
          </w:tcPr>
          <w:p w14:paraId="5EEBA832" w14:textId="77777777" w:rsidR="00D72690" w:rsidRDefault="00000000">
            <w:pPr>
              <w:spacing w:after="0" w:line="240" w:lineRule="auto"/>
            </w:pPr>
            <w:r>
              <w:t>6</w:t>
            </w:r>
          </w:p>
        </w:tc>
        <w:tc>
          <w:tcPr>
            <w:tcW w:w="3676" w:type="dxa"/>
          </w:tcPr>
          <w:p w14:paraId="11A07450" w14:textId="77777777" w:rsidR="00D72690" w:rsidRDefault="00000000">
            <w:pPr>
              <w:spacing w:after="0" w:line="240" w:lineRule="auto"/>
            </w:pPr>
            <w:r>
              <w:t>200-400</w:t>
            </w:r>
          </w:p>
        </w:tc>
        <w:tc>
          <w:tcPr>
            <w:tcW w:w="3676" w:type="dxa"/>
          </w:tcPr>
          <w:p w14:paraId="539AD4FD" w14:textId="77777777" w:rsidR="00D72690" w:rsidRDefault="00000000">
            <w:pPr>
              <w:spacing w:after="0" w:line="240" w:lineRule="auto"/>
            </w:pPr>
            <w:r>
              <w:t>Yüksek Risk - Acil önlem gerekli</w:t>
            </w:r>
          </w:p>
        </w:tc>
      </w:tr>
      <w:tr w:rsidR="00D72690" w14:paraId="6C1CBAD9" w14:textId="77777777">
        <w:tc>
          <w:tcPr>
            <w:tcW w:w="3676" w:type="dxa"/>
          </w:tcPr>
          <w:p w14:paraId="23EBCA92" w14:textId="77777777" w:rsidR="00D72690" w:rsidRDefault="00000000">
            <w:pPr>
              <w:spacing w:after="0" w:line="240" w:lineRule="auto"/>
            </w:pPr>
            <w:r>
              <w:t>Ara sıra / haftada bir</w:t>
            </w:r>
          </w:p>
        </w:tc>
        <w:tc>
          <w:tcPr>
            <w:tcW w:w="3676" w:type="dxa"/>
          </w:tcPr>
          <w:p w14:paraId="27C71397" w14:textId="77777777" w:rsidR="00D72690" w:rsidRDefault="00000000">
            <w:pPr>
              <w:spacing w:after="0" w:line="240" w:lineRule="auto"/>
            </w:pPr>
            <w:r>
              <w:t>3</w:t>
            </w:r>
          </w:p>
        </w:tc>
        <w:tc>
          <w:tcPr>
            <w:tcW w:w="3676" w:type="dxa"/>
          </w:tcPr>
          <w:p w14:paraId="1B474573" w14:textId="77777777" w:rsidR="00D72690" w:rsidRDefault="00000000">
            <w:pPr>
              <w:spacing w:after="0" w:line="240" w:lineRule="auto"/>
            </w:pPr>
            <w:r>
              <w:t>70-200</w:t>
            </w:r>
          </w:p>
        </w:tc>
        <w:tc>
          <w:tcPr>
            <w:tcW w:w="3676" w:type="dxa"/>
          </w:tcPr>
          <w:p w14:paraId="18400C18" w14:textId="77777777" w:rsidR="00D72690" w:rsidRDefault="00000000">
            <w:pPr>
              <w:spacing w:after="0" w:line="240" w:lineRule="auto"/>
            </w:pPr>
            <w:r>
              <w:t>Önemli Risk - Önlem planlanmalı</w:t>
            </w:r>
          </w:p>
        </w:tc>
      </w:tr>
      <w:tr w:rsidR="00D72690" w14:paraId="7227C733" w14:textId="77777777">
        <w:tc>
          <w:tcPr>
            <w:tcW w:w="3676" w:type="dxa"/>
          </w:tcPr>
          <w:p w14:paraId="253917A3" w14:textId="77777777" w:rsidR="00D72690" w:rsidRDefault="00000000">
            <w:pPr>
              <w:spacing w:after="0" w:line="240" w:lineRule="auto"/>
            </w:pPr>
            <w:r>
              <w:t>Az / ayda bir</w:t>
            </w:r>
          </w:p>
        </w:tc>
        <w:tc>
          <w:tcPr>
            <w:tcW w:w="3676" w:type="dxa"/>
          </w:tcPr>
          <w:p w14:paraId="1A4C84FC" w14:textId="77777777" w:rsidR="00D72690" w:rsidRDefault="00000000">
            <w:pPr>
              <w:spacing w:after="0" w:line="240" w:lineRule="auto"/>
            </w:pPr>
            <w:r>
              <w:t>2</w:t>
            </w:r>
          </w:p>
        </w:tc>
        <w:tc>
          <w:tcPr>
            <w:tcW w:w="3676" w:type="dxa"/>
          </w:tcPr>
          <w:p w14:paraId="049676F1" w14:textId="77777777" w:rsidR="00D72690" w:rsidRDefault="00000000">
            <w:pPr>
              <w:spacing w:after="0" w:line="240" w:lineRule="auto"/>
            </w:pPr>
            <w:r>
              <w:t>20-70</w:t>
            </w:r>
          </w:p>
        </w:tc>
        <w:tc>
          <w:tcPr>
            <w:tcW w:w="3676" w:type="dxa"/>
          </w:tcPr>
          <w:p w14:paraId="1B5DA24B" w14:textId="77777777" w:rsidR="00D72690" w:rsidRDefault="00000000">
            <w:pPr>
              <w:spacing w:after="0" w:line="240" w:lineRule="auto"/>
            </w:pPr>
            <w:r>
              <w:t>Olası Risk - İzleme/gözetim</w:t>
            </w:r>
          </w:p>
        </w:tc>
      </w:tr>
      <w:tr w:rsidR="00D72690" w14:paraId="2E9FCFA3" w14:textId="77777777">
        <w:tc>
          <w:tcPr>
            <w:tcW w:w="3676" w:type="dxa"/>
          </w:tcPr>
          <w:p w14:paraId="7B11D2F4" w14:textId="77777777" w:rsidR="00D72690" w:rsidRDefault="00000000">
            <w:pPr>
              <w:spacing w:after="0" w:line="240" w:lineRule="auto"/>
            </w:pPr>
            <w:r>
              <w:t>Çok az / yılda birkaç</w:t>
            </w:r>
          </w:p>
        </w:tc>
        <w:tc>
          <w:tcPr>
            <w:tcW w:w="3676" w:type="dxa"/>
          </w:tcPr>
          <w:p w14:paraId="75D6DC57" w14:textId="77777777" w:rsidR="00D72690" w:rsidRDefault="00000000">
            <w:pPr>
              <w:spacing w:after="0" w:line="240" w:lineRule="auto"/>
            </w:pPr>
            <w:r>
              <w:t>1</w:t>
            </w:r>
          </w:p>
        </w:tc>
        <w:tc>
          <w:tcPr>
            <w:tcW w:w="3676" w:type="dxa"/>
          </w:tcPr>
          <w:p w14:paraId="4ECFDFA1" w14:textId="77777777" w:rsidR="00D72690" w:rsidRDefault="00000000">
            <w:pPr>
              <w:spacing w:after="0" w:line="240" w:lineRule="auto"/>
            </w:pPr>
            <w:r>
              <w:t>&lt;20</w:t>
            </w:r>
          </w:p>
        </w:tc>
        <w:tc>
          <w:tcPr>
            <w:tcW w:w="3676" w:type="dxa"/>
          </w:tcPr>
          <w:p w14:paraId="17C2FE3B" w14:textId="77777777" w:rsidR="00D72690" w:rsidRDefault="00000000">
            <w:pPr>
              <w:spacing w:after="0" w:line="240" w:lineRule="auto"/>
            </w:pPr>
            <w:r>
              <w:t>Önemsiz Risk - Kabul edilebilir</w:t>
            </w:r>
          </w:p>
        </w:tc>
      </w:tr>
      <w:tr w:rsidR="00D72690" w14:paraId="3D4F0774" w14:textId="77777777">
        <w:tc>
          <w:tcPr>
            <w:tcW w:w="3676" w:type="dxa"/>
          </w:tcPr>
          <w:p w14:paraId="43ED6E84" w14:textId="77777777" w:rsidR="00D72690" w:rsidRDefault="00000000">
            <w:pPr>
              <w:spacing w:after="0" w:line="240" w:lineRule="auto"/>
            </w:pPr>
            <w:r>
              <w:t>Çok seyrek / yılda bir</w:t>
            </w:r>
          </w:p>
        </w:tc>
        <w:tc>
          <w:tcPr>
            <w:tcW w:w="3676" w:type="dxa"/>
          </w:tcPr>
          <w:p w14:paraId="06B590AE" w14:textId="77777777" w:rsidR="00D72690" w:rsidRDefault="00000000">
            <w:pPr>
              <w:spacing w:after="0" w:line="240" w:lineRule="auto"/>
            </w:pPr>
            <w:r>
              <w:t>0,5</w:t>
            </w:r>
          </w:p>
        </w:tc>
        <w:tc>
          <w:tcPr>
            <w:tcW w:w="3676" w:type="dxa"/>
          </w:tcPr>
          <w:p w14:paraId="7E7C04B3" w14:textId="77777777" w:rsidR="00D72690" w:rsidRDefault="00D72690">
            <w:pPr>
              <w:spacing w:after="0" w:line="240" w:lineRule="auto"/>
            </w:pPr>
          </w:p>
        </w:tc>
        <w:tc>
          <w:tcPr>
            <w:tcW w:w="3676" w:type="dxa"/>
          </w:tcPr>
          <w:p w14:paraId="76CD4EA5" w14:textId="77777777" w:rsidR="00D72690" w:rsidRDefault="00D72690">
            <w:pPr>
              <w:spacing w:after="0" w:line="240" w:lineRule="auto"/>
            </w:pPr>
          </w:p>
        </w:tc>
      </w:tr>
    </w:tbl>
    <w:p w14:paraId="1BDDBC31" w14:textId="77777777" w:rsidR="00D72690" w:rsidRDefault="00000000">
      <w:r>
        <w:rPr>
          <w:b/>
        </w:rPr>
        <w:br/>
        <w:t>3. DEĞERLENDİRME ÖZETİ</w:t>
      </w:r>
    </w:p>
    <w:p w14:paraId="24896F7B" w14:textId="77777777" w:rsidR="00D72690" w:rsidRDefault="00000000">
      <w:r>
        <w:t>Ofis ve küçük işletmede toplam {toplamTehlikeSayisi} tehlike/risk senaryosu değerlendirilmiştir. Aşağıdaki tablo, mevcut durumdaki ve önlem sonrası risk puanlarının önem derecelerine göre dağılımını otomatik olarak göstermektedir.</w:t>
      </w:r>
    </w:p>
    <w:tbl>
      <w:tblPr>
        <w:tblStyle w:val="TabloKlavuzu"/>
        <w:tblW w:w="0" w:type="auto"/>
        <w:tblLook w:val="04A0" w:firstRow="1" w:lastRow="0" w:firstColumn="1" w:lastColumn="0" w:noHBand="0" w:noVBand="1"/>
      </w:tblPr>
      <w:tblGrid>
        <w:gridCol w:w="4902"/>
        <w:gridCol w:w="4902"/>
        <w:gridCol w:w="4902"/>
      </w:tblGrid>
      <w:tr w:rsidR="00D72690" w14:paraId="47E1DCD9" w14:textId="77777777">
        <w:tc>
          <w:tcPr>
            <w:tcW w:w="4902" w:type="dxa"/>
          </w:tcPr>
          <w:p w14:paraId="478686B1" w14:textId="77777777" w:rsidR="00D72690" w:rsidRDefault="00000000">
            <w:pPr>
              <w:spacing w:after="0" w:line="240" w:lineRule="auto"/>
            </w:pPr>
            <w:r>
              <w:rPr>
                <w:b/>
              </w:rPr>
              <w:lastRenderedPageBreak/>
              <w:t>Risk Düzeyi</w:t>
            </w:r>
          </w:p>
        </w:tc>
        <w:tc>
          <w:tcPr>
            <w:tcW w:w="4902" w:type="dxa"/>
          </w:tcPr>
          <w:p w14:paraId="0EEA194F" w14:textId="77777777" w:rsidR="00D72690" w:rsidRDefault="00000000">
            <w:pPr>
              <w:spacing w:after="0" w:line="240" w:lineRule="auto"/>
            </w:pPr>
            <w:r>
              <w:rPr>
                <w:b/>
              </w:rPr>
              <w:t>Mevcut Durum (adet)</w:t>
            </w:r>
          </w:p>
        </w:tc>
        <w:tc>
          <w:tcPr>
            <w:tcW w:w="4902" w:type="dxa"/>
          </w:tcPr>
          <w:p w14:paraId="45D9997B" w14:textId="77777777" w:rsidR="00D72690" w:rsidRDefault="00000000">
            <w:pPr>
              <w:spacing w:after="0" w:line="240" w:lineRule="auto"/>
            </w:pPr>
            <w:r>
              <w:rPr>
                <w:b/>
              </w:rPr>
              <w:t>Önlem Sonrası (adet)</w:t>
            </w:r>
          </w:p>
        </w:tc>
      </w:tr>
      <w:tr w:rsidR="00D72690" w14:paraId="77F380C6" w14:textId="77777777">
        <w:tc>
          <w:tcPr>
            <w:tcW w:w="4902" w:type="dxa"/>
          </w:tcPr>
          <w:p w14:paraId="3EE25084" w14:textId="77777777" w:rsidR="00D72690" w:rsidRDefault="00000000">
            <w:pPr>
              <w:spacing w:after="0" w:line="240" w:lineRule="auto"/>
            </w:pPr>
            <w:r>
              <w:t>Önemsiz</w:t>
            </w:r>
          </w:p>
        </w:tc>
        <w:tc>
          <w:tcPr>
            <w:tcW w:w="4902" w:type="dxa"/>
          </w:tcPr>
          <w:p w14:paraId="0B37B013" w14:textId="77777777" w:rsidR="00D72690" w:rsidRDefault="00000000">
            <w:pPr>
              <w:spacing w:after="0" w:line="240" w:lineRule="auto"/>
            </w:pPr>
            <w:r>
              <w:t>{onemsizMevcut}</w:t>
            </w:r>
          </w:p>
        </w:tc>
        <w:tc>
          <w:tcPr>
            <w:tcW w:w="4902" w:type="dxa"/>
          </w:tcPr>
          <w:p w14:paraId="726A6D64" w14:textId="77777777" w:rsidR="00D72690" w:rsidRDefault="00000000">
            <w:pPr>
              <w:spacing w:after="0" w:line="240" w:lineRule="auto"/>
            </w:pPr>
            <w:r>
              <w:t>{onemsizYeni}</w:t>
            </w:r>
          </w:p>
        </w:tc>
      </w:tr>
      <w:tr w:rsidR="00D72690" w14:paraId="0D311BD1" w14:textId="77777777">
        <w:tc>
          <w:tcPr>
            <w:tcW w:w="4902" w:type="dxa"/>
          </w:tcPr>
          <w:p w14:paraId="53A0180D" w14:textId="77777777" w:rsidR="00D72690" w:rsidRDefault="00000000">
            <w:pPr>
              <w:spacing w:after="0" w:line="240" w:lineRule="auto"/>
            </w:pPr>
            <w:r>
              <w:t>Olası</w:t>
            </w:r>
          </w:p>
        </w:tc>
        <w:tc>
          <w:tcPr>
            <w:tcW w:w="4902" w:type="dxa"/>
          </w:tcPr>
          <w:p w14:paraId="3FC788C2" w14:textId="77777777" w:rsidR="00D72690" w:rsidRDefault="00000000">
            <w:pPr>
              <w:spacing w:after="0" w:line="240" w:lineRule="auto"/>
            </w:pPr>
            <w:r>
              <w:t>{olasiMevcut}</w:t>
            </w:r>
          </w:p>
        </w:tc>
        <w:tc>
          <w:tcPr>
            <w:tcW w:w="4902" w:type="dxa"/>
          </w:tcPr>
          <w:p w14:paraId="64D652BD" w14:textId="77777777" w:rsidR="00D72690" w:rsidRDefault="00000000">
            <w:pPr>
              <w:spacing w:after="0" w:line="240" w:lineRule="auto"/>
            </w:pPr>
            <w:r>
              <w:t>{olasiYeni}</w:t>
            </w:r>
          </w:p>
        </w:tc>
      </w:tr>
      <w:tr w:rsidR="00D72690" w14:paraId="0D5E02F6" w14:textId="77777777">
        <w:tc>
          <w:tcPr>
            <w:tcW w:w="4902" w:type="dxa"/>
          </w:tcPr>
          <w:p w14:paraId="3004DDC5" w14:textId="77777777" w:rsidR="00D72690" w:rsidRDefault="00000000">
            <w:pPr>
              <w:spacing w:after="0" w:line="240" w:lineRule="auto"/>
            </w:pPr>
            <w:r>
              <w:t>Önemli</w:t>
            </w:r>
          </w:p>
        </w:tc>
        <w:tc>
          <w:tcPr>
            <w:tcW w:w="4902" w:type="dxa"/>
          </w:tcPr>
          <w:p w14:paraId="45BC94ED" w14:textId="77777777" w:rsidR="00D72690" w:rsidRDefault="00000000">
            <w:pPr>
              <w:spacing w:after="0" w:line="240" w:lineRule="auto"/>
            </w:pPr>
            <w:r>
              <w:t>{onemliMevcut}</w:t>
            </w:r>
          </w:p>
        </w:tc>
        <w:tc>
          <w:tcPr>
            <w:tcW w:w="4902" w:type="dxa"/>
          </w:tcPr>
          <w:p w14:paraId="6EAA1113" w14:textId="77777777" w:rsidR="00D72690" w:rsidRDefault="00000000">
            <w:pPr>
              <w:spacing w:after="0" w:line="240" w:lineRule="auto"/>
            </w:pPr>
            <w:r>
              <w:t>{onemliYeni}</w:t>
            </w:r>
          </w:p>
        </w:tc>
      </w:tr>
      <w:tr w:rsidR="00D72690" w14:paraId="24552273" w14:textId="77777777">
        <w:tc>
          <w:tcPr>
            <w:tcW w:w="4902" w:type="dxa"/>
          </w:tcPr>
          <w:p w14:paraId="6AA450FC" w14:textId="77777777" w:rsidR="00D72690" w:rsidRDefault="00000000">
            <w:pPr>
              <w:spacing w:after="0" w:line="240" w:lineRule="auto"/>
            </w:pPr>
            <w:r>
              <w:t>Yüksek</w:t>
            </w:r>
          </w:p>
        </w:tc>
        <w:tc>
          <w:tcPr>
            <w:tcW w:w="4902" w:type="dxa"/>
          </w:tcPr>
          <w:p w14:paraId="3CC3C789" w14:textId="77777777" w:rsidR="00D72690" w:rsidRDefault="00000000">
            <w:pPr>
              <w:spacing w:after="0" w:line="240" w:lineRule="auto"/>
            </w:pPr>
            <w:r>
              <w:t>{yuksekMevcut}</w:t>
            </w:r>
          </w:p>
        </w:tc>
        <w:tc>
          <w:tcPr>
            <w:tcW w:w="4902" w:type="dxa"/>
          </w:tcPr>
          <w:p w14:paraId="3DCAB381" w14:textId="77777777" w:rsidR="00D72690" w:rsidRDefault="00000000">
            <w:pPr>
              <w:spacing w:after="0" w:line="240" w:lineRule="auto"/>
            </w:pPr>
            <w:r>
              <w:t>{yuksekYeni}</w:t>
            </w:r>
          </w:p>
        </w:tc>
      </w:tr>
      <w:tr w:rsidR="00D72690" w14:paraId="5B885CD1" w14:textId="77777777">
        <w:tc>
          <w:tcPr>
            <w:tcW w:w="4902" w:type="dxa"/>
          </w:tcPr>
          <w:p w14:paraId="71174D4C" w14:textId="77777777" w:rsidR="00D72690" w:rsidRDefault="00000000">
            <w:pPr>
              <w:spacing w:after="0" w:line="240" w:lineRule="auto"/>
            </w:pPr>
            <w:r>
              <w:t>Tolerans Dışı</w:t>
            </w:r>
          </w:p>
        </w:tc>
        <w:tc>
          <w:tcPr>
            <w:tcW w:w="4902" w:type="dxa"/>
          </w:tcPr>
          <w:p w14:paraId="25FD4D4E" w14:textId="77777777" w:rsidR="00D72690" w:rsidRDefault="00000000">
            <w:pPr>
              <w:spacing w:after="0" w:line="240" w:lineRule="auto"/>
            </w:pPr>
            <w:r>
              <w:t>{toleransMevcut}</w:t>
            </w:r>
          </w:p>
        </w:tc>
        <w:tc>
          <w:tcPr>
            <w:tcW w:w="4902" w:type="dxa"/>
          </w:tcPr>
          <w:p w14:paraId="018B6402" w14:textId="77777777" w:rsidR="00D72690" w:rsidRDefault="00000000">
            <w:pPr>
              <w:spacing w:after="0" w:line="240" w:lineRule="auto"/>
            </w:pPr>
            <w:r>
              <w:t>{toleransYeni}</w:t>
            </w:r>
          </w:p>
        </w:tc>
      </w:tr>
      <w:tr w:rsidR="00D72690" w14:paraId="175801DC" w14:textId="77777777">
        <w:tc>
          <w:tcPr>
            <w:tcW w:w="4902" w:type="dxa"/>
          </w:tcPr>
          <w:p w14:paraId="195DB1B2" w14:textId="77777777" w:rsidR="00D72690" w:rsidRDefault="00000000">
            <w:pPr>
              <w:spacing w:after="0" w:line="240" w:lineRule="auto"/>
            </w:pPr>
            <w:r>
              <w:t>TOPLAM</w:t>
            </w:r>
          </w:p>
        </w:tc>
        <w:tc>
          <w:tcPr>
            <w:tcW w:w="4902" w:type="dxa"/>
          </w:tcPr>
          <w:p w14:paraId="3A76AA98" w14:textId="77777777" w:rsidR="00D72690" w:rsidRDefault="00000000">
            <w:pPr>
              <w:spacing w:after="0" w:line="240" w:lineRule="auto"/>
            </w:pPr>
            <w:r>
              <w:t>{toplamTehlikeSayisi}</w:t>
            </w:r>
          </w:p>
        </w:tc>
        <w:tc>
          <w:tcPr>
            <w:tcW w:w="4902" w:type="dxa"/>
          </w:tcPr>
          <w:p w14:paraId="757B5425" w14:textId="77777777" w:rsidR="00D72690" w:rsidRDefault="00000000">
            <w:pPr>
              <w:spacing w:after="0" w:line="240" w:lineRule="auto"/>
            </w:pPr>
            <w:r>
              <w:t>{toplamTehlikeSayisi}</w:t>
            </w:r>
          </w:p>
        </w:tc>
      </w:tr>
    </w:tbl>
    <w:p w14:paraId="264C167C" w14:textId="77777777" w:rsidR="00D72690" w:rsidRDefault="00000000">
      <w:r>
        <w:rPr>
          <w:b/>
        </w:rPr>
        <w:br/>
        <w:t>4. KONTROL ÖNLEMLERİ HİYERARŞİSİ</w:t>
      </w:r>
    </w:p>
    <w:p w14:paraId="50076A6A" w14:textId="77777777" w:rsidR="00D72690" w:rsidRDefault="00000000">
      <w:r>
        <w:t>Risklerin kontrolünde aşağıdaki öncelik sırası esas alınır: (1) Eleme/Bertaraf, (2) İkame, (3) Mühendislik kontrolleri, (4) İdari kontroller, (5) Kişisel Koruyucu Donanım (KKD). Fine-Kinney yönteminde bu hiyerarşinin etkisi, önlem sonrası risk puanının düşüşü ile sayısal olarak izlenir.</w:t>
      </w:r>
    </w:p>
    <w:p w14:paraId="478A3668" w14:textId="77777777" w:rsidR="00D72690" w:rsidRDefault="00000000">
      <w:r>
        <w:rPr>
          <w:b/>
        </w:rPr>
        <w:br/>
        <w:t>5. SONUÇ VE TAKİP</w:t>
      </w:r>
    </w:p>
    <w:p w14:paraId="1C55FBB7" w14:textId="77777777" w:rsidR="00D72690" w:rsidRDefault="00000000">
      <w:r>
        <w:t>Tespit edilen yüksek ve tolerans dışı riskler için belirlenen önlemler, sorumlular ve termin tarihleri 'Risk Analizi' sayfasında takip edilmektedir. Risk değerlendirmesi mevzuatta belirtilen durumlarda yenilenir. Bu rapor, risk değerlendirme ekibi tarafından imza altına alınmış ve {isverenVekili} onayına sunulmuştur.</w:t>
      </w:r>
    </w:p>
    <w:sectPr w:rsidR="00D72690">
      <w:pgSz w:w="15840" w:h="12240" w:orient="landscape"/>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36BB7" w14:textId="77777777" w:rsidR="00B9549B" w:rsidRDefault="00B9549B">
      <w:pPr>
        <w:spacing w:line="240" w:lineRule="auto"/>
      </w:pPr>
      <w:r>
        <w:separator/>
      </w:r>
    </w:p>
  </w:endnote>
  <w:endnote w:type="continuationSeparator" w:id="0">
    <w:p w14:paraId="249DCFF0" w14:textId="77777777" w:rsidR="00B9549B" w:rsidRDefault="00B954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1A2B" w14:textId="77777777" w:rsidR="00B9549B" w:rsidRDefault="00B9549B">
      <w:pPr>
        <w:spacing w:after="0"/>
      </w:pPr>
      <w:r>
        <w:separator/>
      </w:r>
    </w:p>
  </w:footnote>
  <w:footnote w:type="continuationSeparator" w:id="0">
    <w:p w14:paraId="2B79AF70" w14:textId="77777777" w:rsidR="00B9549B" w:rsidRDefault="00B954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eNumara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umara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eMaddemi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eMaddemi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umaras"/>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eMaddemi"/>
      <w:lvlText w:val=""/>
      <w:lvlJc w:val="left"/>
      <w:pPr>
        <w:tabs>
          <w:tab w:val="left" w:pos="360"/>
        </w:tabs>
        <w:ind w:left="360" w:hanging="360"/>
      </w:pPr>
      <w:rPr>
        <w:rFonts w:ascii="Symbol" w:hAnsi="Symbol" w:hint="default"/>
      </w:rPr>
    </w:lvl>
  </w:abstractNum>
  <w:num w:numId="1" w16cid:durableId="1923560901">
    <w:abstractNumId w:val="5"/>
  </w:num>
  <w:num w:numId="2" w16cid:durableId="1988825706">
    <w:abstractNumId w:val="3"/>
  </w:num>
  <w:num w:numId="3" w16cid:durableId="891158859">
    <w:abstractNumId w:val="2"/>
  </w:num>
  <w:num w:numId="4" w16cid:durableId="179972698">
    <w:abstractNumId w:val="4"/>
  </w:num>
  <w:num w:numId="5" w16cid:durableId="1179930582">
    <w:abstractNumId w:val="1"/>
  </w:num>
  <w:num w:numId="6" w16cid:durableId="167144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B8D"/>
    <w:rsid w:val="0029639D"/>
    <w:rsid w:val="00326F90"/>
    <w:rsid w:val="005A3AE7"/>
    <w:rsid w:val="00AA1D8D"/>
    <w:rsid w:val="00B47730"/>
    <w:rsid w:val="00B9549B"/>
    <w:rsid w:val="00CB0664"/>
    <w:rsid w:val="00D72690"/>
    <w:rsid w:val="00FC693F"/>
    <w:rsid w:val="53AB72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14EAD"/>
  <w14:defaultImageDpi w14:val="300"/>
  <w15:docId w15:val="{14E09B22-7065-4483-A2DA-AEA10EB1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Balk1">
    <w:name w:val="heading 1"/>
    <w:basedOn w:val="Normal"/>
    <w:next w:val="Normal"/>
    <w:link w:val="Balk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Balk6">
    <w:name w:val="heading 6"/>
    <w:basedOn w:val="Normal"/>
    <w:next w:val="Normal"/>
    <w:link w:val="Balk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Balk7">
    <w:name w:val="heading 7"/>
    <w:basedOn w:val="Normal"/>
    <w:next w:val="Normal"/>
    <w:link w:val="Balk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iPriority w:val="99"/>
    <w:unhideWhenUsed/>
    <w:qFormat/>
    <w:pPr>
      <w:spacing w:after="120"/>
    </w:pPr>
  </w:style>
  <w:style w:type="paragraph" w:styleId="GvdeMetni2">
    <w:name w:val="Body Text 2"/>
    <w:basedOn w:val="Normal"/>
    <w:link w:val="GvdeMetni2Char"/>
    <w:uiPriority w:val="99"/>
    <w:unhideWhenUsed/>
    <w:pPr>
      <w:spacing w:after="120" w:line="480" w:lineRule="auto"/>
    </w:pPr>
  </w:style>
  <w:style w:type="paragraph" w:styleId="GvdeMetni3">
    <w:name w:val="Body Text 3"/>
    <w:basedOn w:val="Normal"/>
    <w:link w:val="GvdeMetni3Char"/>
    <w:uiPriority w:val="99"/>
    <w:unhideWhenUsed/>
    <w:pPr>
      <w:spacing w:after="120"/>
    </w:pPr>
    <w:rPr>
      <w:sz w:val="16"/>
      <w:szCs w:val="16"/>
    </w:rPr>
  </w:style>
  <w:style w:type="paragraph" w:styleId="ResimYazs">
    <w:name w:val="caption"/>
    <w:basedOn w:val="Normal"/>
    <w:next w:val="Normal"/>
    <w:uiPriority w:val="35"/>
    <w:semiHidden/>
    <w:unhideWhenUsed/>
    <w:qFormat/>
    <w:pPr>
      <w:spacing w:line="240" w:lineRule="auto"/>
    </w:pPr>
    <w:rPr>
      <w:b/>
      <w:bCs/>
      <w:color w:val="4F81BD" w:themeColor="accent1"/>
      <w:sz w:val="18"/>
      <w:szCs w:val="18"/>
    </w:rPr>
  </w:style>
  <w:style w:type="character" w:styleId="Vurgu">
    <w:name w:val="Emphasis"/>
    <w:basedOn w:val="VarsaylanParagrafYazTipi"/>
    <w:uiPriority w:val="20"/>
    <w:qFormat/>
    <w:rPr>
      <w:i/>
      <w:iCs/>
    </w:rPr>
  </w:style>
  <w:style w:type="paragraph" w:styleId="AltBilgi">
    <w:name w:val="footer"/>
    <w:basedOn w:val="Normal"/>
    <w:link w:val="AltBilgiChar"/>
    <w:uiPriority w:val="99"/>
    <w:unhideWhenUsed/>
    <w:pPr>
      <w:tabs>
        <w:tab w:val="center" w:pos="4680"/>
        <w:tab w:val="right" w:pos="9360"/>
      </w:tabs>
      <w:spacing w:after="0" w:line="240" w:lineRule="auto"/>
    </w:pPr>
  </w:style>
  <w:style w:type="paragraph" w:styleId="stBilgi">
    <w:name w:val="header"/>
    <w:basedOn w:val="Normal"/>
    <w:link w:val="stBilgiChar"/>
    <w:uiPriority w:val="99"/>
    <w:unhideWhenUsed/>
    <w:qFormat/>
    <w:pPr>
      <w:tabs>
        <w:tab w:val="center" w:pos="4680"/>
        <w:tab w:val="right" w:pos="9360"/>
      </w:tabs>
      <w:spacing w:after="0" w:line="240" w:lineRule="auto"/>
    </w:pPr>
  </w:style>
  <w:style w:type="paragraph" w:styleId="Liste">
    <w:name w:val="List"/>
    <w:basedOn w:val="Normal"/>
    <w:uiPriority w:val="99"/>
    <w:unhideWhenUsed/>
    <w:pPr>
      <w:ind w:left="360" w:hanging="360"/>
      <w:contextualSpacing/>
    </w:pPr>
  </w:style>
  <w:style w:type="paragraph" w:styleId="Liste2">
    <w:name w:val="List 2"/>
    <w:basedOn w:val="Normal"/>
    <w:uiPriority w:val="99"/>
    <w:unhideWhenUsed/>
    <w:pPr>
      <w:ind w:left="720" w:hanging="360"/>
      <w:contextualSpacing/>
    </w:pPr>
  </w:style>
  <w:style w:type="paragraph" w:styleId="Liste3">
    <w:name w:val="List 3"/>
    <w:basedOn w:val="Normal"/>
    <w:uiPriority w:val="99"/>
    <w:unhideWhenUsed/>
    <w:pPr>
      <w:ind w:left="1080" w:hanging="360"/>
      <w:contextualSpacing/>
    </w:pPr>
  </w:style>
  <w:style w:type="paragraph" w:styleId="ListeMaddemi">
    <w:name w:val="List Bullet"/>
    <w:basedOn w:val="Normal"/>
    <w:uiPriority w:val="99"/>
    <w:unhideWhenUsed/>
    <w:pPr>
      <w:numPr>
        <w:numId w:val="1"/>
      </w:numPr>
      <w:contextualSpacing/>
    </w:pPr>
  </w:style>
  <w:style w:type="paragraph" w:styleId="ListeMaddemi2">
    <w:name w:val="List Bullet 2"/>
    <w:basedOn w:val="Normal"/>
    <w:uiPriority w:val="99"/>
    <w:unhideWhenUsed/>
    <w:pPr>
      <w:numPr>
        <w:numId w:val="2"/>
      </w:numPr>
      <w:contextualSpacing/>
    </w:pPr>
  </w:style>
  <w:style w:type="paragraph" w:styleId="ListeMaddemi3">
    <w:name w:val="List Bullet 3"/>
    <w:basedOn w:val="Normal"/>
    <w:uiPriority w:val="99"/>
    <w:unhideWhenUsed/>
    <w:pPr>
      <w:numPr>
        <w:numId w:val="3"/>
      </w:numPr>
      <w:contextualSpacing/>
    </w:pPr>
  </w:style>
  <w:style w:type="paragraph" w:styleId="ListeDevam">
    <w:name w:val="List Continue"/>
    <w:basedOn w:val="Normal"/>
    <w:uiPriority w:val="99"/>
    <w:unhideWhenUsed/>
    <w:pPr>
      <w:spacing w:after="120"/>
      <w:ind w:left="360"/>
      <w:contextualSpacing/>
    </w:pPr>
  </w:style>
  <w:style w:type="paragraph" w:styleId="ListeDevam2">
    <w:name w:val="List Continue 2"/>
    <w:basedOn w:val="Normal"/>
    <w:uiPriority w:val="99"/>
    <w:unhideWhenUsed/>
    <w:pPr>
      <w:spacing w:after="120"/>
      <w:ind w:left="720"/>
      <w:contextualSpacing/>
    </w:pPr>
  </w:style>
  <w:style w:type="paragraph" w:styleId="ListeDevam3">
    <w:name w:val="List Continue 3"/>
    <w:basedOn w:val="Normal"/>
    <w:uiPriority w:val="99"/>
    <w:unhideWhenUsed/>
    <w:pPr>
      <w:spacing w:after="120"/>
      <w:ind w:left="1080"/>
      <w:contextualSpacing/>
    </w:pPr>
  </w:style>
  <w:style w:type="paragraph" w:styleId="ListeNumaras">
    <w:name w:val="List Number"/>
    <w:basedOn w:val="Normal"/>
    <w:uiPriority w:val="99"/>
    <w:unhideWhenUsed/>
    <w:pPr>
      <w:numPr>
        <w:numId w:val="4"/>
      </w:numPr>
      <w:contextualSpacing/>
    </w:pPr>
  </w:style>
  <w:style w:type="paragraph" w:styleId="ListeNumaras2">
    <w:name w:val="List Number 2"/>
    <w:basedOn w:val="Normal"/>
    <w:uiPriority w:val="99"/>
    <w:unhideWhenUsed/>
    <w:pPr>
      <w:numPr>
        <w:numId w:val="5"/>
      </w:numPr>
      <w:contextualSpacing/>
    </w:pPr>
  </w:style>
  <w:style w:type="paragraph" w:styleId="ListeNumaras3">
    <w:name w:val="List Number 3"/>
    <w:basedOn w:val="Normal"/>
    <w:uiPriority w:val="99"/>
    <w:unhideWhenUsed/>
    <w:pPr>
      <w:numPr>
        <w:numId w:val="6"/>
      </w:numPr>
      <w:contextualSpacing/>
    </w:pPr>
  </w:style>
  <w:style w:type="paragraph" w:styleId="MakroMetni">
    <w:name w:val="macro"/>
    <w:link w:val="MakroMetni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Gl">
    <w:name w:val="Strong"/>
    <w:basedOn w:val="VarsaylanParagrafYazTipi"/>
    <w:uiPriority w:val="22"/>
    <w:qFormat/>
    <w:rPr>
      <w:b/>
      <w:bCs/>
    </w:rPr>
  </w:style>
  <w:style w:type="paragraph" w:styleId="Altyaz">
    <w:name w:val="Subtitle"/>
    <w:basedOn w:val="Normal"/>
    <w:next w:val="Normal"/>
    <w:link w:val="AltyazChar"/>
    <w:uiPriority w:val="11"/>
    <w:qFormat/>
    <w:rPr>
      <w:rFonts w:asciiTheme="majorHAnsi" w:eastAsiaTheme="majorEastAsia" w:hAnsiTheme="majorHAnsi" w:cstheme="majorBidi"/>
      <w:i/>
      <w:iCs/>
      <w:color w:val="4F81BD" w:themeColor="accent1"/>
      <w:spacing w:val="15"/>
      <w:sz w:val="24"/>
      <w:szCs w:val="24"/>
    </w:rPr>
  </w:style>
  <w:style w:type="table" w:styleId="TabloKlavuzu">
    <w:name w:val="Table Grid"/>
    <w:basedOn w:val="NormalTablo"/>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kGlgeleme">
    <w:name w:val="Light Shading"/>
    <w:basedOn w:val="NormalTablo"/>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AkKlavuz-Vurgu1">
    <w:name w:val="Light Grid Accent 1"/>
    <w:basedOn w:val="NormalTablo"/>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AkKlavuz-Vurgu2">
    <w:name w:val="Light Grid Accent 2"/>
    <w:basedOn w:val="NormalTablo"/>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AkKlavuz-Vurgu3">
    <w:name w:val="Light Grid Accent 3"/>
    <w:basedOn w:val="NormalTablo"/>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AkKlavuz-Vurgu4">
    <w:name w:val="Light Grid Accent 4"/>
    <w:basedOn w:val="NormalTablo"/>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AkKlavuz-Vurgu5">
    <w:name w:val="Light Grid Accent 5"/>
    <w:basedOn w:val="NormalTablo"/>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AkKlavuz-Vurgu6">
    <w:name w:val="Light Grid Accent 6"/>
    <w:basedOn w:val="NormalTablo"/>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OrtaGlgeleme1">
    <w:name w:val="Medium Shading 1"/>
    <w:basedOn w:val="NormalTablo"/>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OrtaKlavuz3-Vurgu1">
    <w:name w:val="Medium Grid 3 Accent 1"/>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OrtaKlavuz3-Vurgu2">
    <w:name w:val="Medium Grid 3 Accent 2"/>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OrtaKlavuz3-Vurgu3">
    <w:name w:val="Medium Grid 3 Accent 3"/>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OrtaKlavuz3-Vurgu4">
    <w:name w:val="Medium Grid 3 Accent 4"/>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OrtaKlavuz3-Vurgu5">
    <w:name w:val="Medium Grid 3 Accent 5"/>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OrtaKlavuz3-Vurgu6">
    <w:name w:val="Medium Grid 3 Accent 6"/>
    <w:basedOn w:val="NormalTablo"/>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KoyuListe">
    <w:name w:val="Dark List"/>
    <w:basedOn w:val="NormalTablo"/>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tBilgiChar">
    <w:name w:val="Üst Bilgi Char"/>
    <w:basedOn w:val="VarsaylanParagrafYazTipi"/>
    <w:link w:val="stBilgi"/>
    <w:uiPriority w:val="99"/>
  </w:style>
  <w:style w:type="character" w:customStyle="1" w:styleId="AltBilgiChar">
    <w:name w:val="Alt Bilgi Char"/>
    <w:basedOn w:val="VarsaylanParagrafYazTipi"/>
    <w:link w:val="AltBilgi"/>
    <w:uiPriority w:val="99"/>
  </w:style>
  <w:style w:type="paragraph" w:styleId="AralkYok">
    <w:name w:val="No Spacing"/>
    <w:uiPriority w:val="1"/>
    <w:qFormat/>
    <w:rPr>
      <w:sz w:val="22"/>
      <w:szCs w:val="22"/>
      <w:lang w:val="en-US" w:eastAsia="en-US"/>
    </w:rPr>
  </w:style>
  <w:style w:type="character" w:customStyle="1" w:styleId="Balk1Char">
    <w:name w:val="Başlık 1 Char"/>
    <w:basedOn w:val="VarsaylanParagrafYazTipi"/>
    <w:link w:val="Balk1"/>
    <w:uiPriority w:val="9"/>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qFormat/>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VarsaylanParagrafYazTipi"/>
    <w:link w:val="Altyaz"/>
    <w:uiPriority w:val="11"/>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pPr>
      <w:ind w:left="720"/>
      <w:contextualSpacing/>
    </w:pPr>
  </w:style>
  <w:style w:type="character" w:customStyle="1" w:styleId="GvdeMetniChar">
    <w:name w:val="Gövde Metni Char"/>
    <w:basedOn w:val="VarsaylanParagrafYazTipi"/>
    <w:link w:val="GvdeMetni"/>
    <w:uiPriority w:val="99"/>
  </w:style>
  <w:style w:type="character" w:customStyle="1" w:styleId="GvdeMetni2Char">
    <w:name w:val="Gövde Metni 2 Char"/>
    <w:basedOn w:val="VarsaylanParagrafYazTipi"/>
    <w:link w:val="GvdeMetni2"/>
    <w:uiPriority w:val="99"/>
  </w:style>
  <w:style w:type="character" w:customStyle="1" w:styleId="GvdeMetni3Char">
    <w:name w:val="Gövde Metni 3 Char"/>
    <w:basedOn w:val="VarsaylanParagrafYazTipi"/>
    <w:link w:val="GvdeMetni3"/>
    <w:uiPriority w:val="99"/>
    <w:rPr>
      <w:sz w:val="16"/>
      <w:szCs w:val="16"/>
    </w:rPr>
  </w:style>
  <w:style w:type="character" w:customStyle="1" w:styleId="MakroMetniChar">
    <w:name w:val="Makro Metni Char"/>
    <w:basedOn w:val="VarsaylanParagrafYazTipi"/>
    <w:link w:val="MakroMetni"/>
    <w:uiPriority w:val="99"/>
    <w:rPr>
      <w:rFonts w:ascii="Courier" w:hAnsi="Courier"/>
      <w:sz w:val="20"/>
      <w:szCs w:val="20"/>
    </w:rPr>
  </w:style>
  <w:style w:type="paragraph" w:styleId="Alnt">
    <w:name w:val="Quote"/>
    <w:basedOn w:val="Normal"/>
    <w:next w:val="Normal"/>
    <w:link w:val="AlntChar"/>
    <w:uiPriority w:val="29"/>
    <w:qFormat/>
    <w:rPr>
      <w:i/>
      <w:iCs/>
      <w:color w:val="000000" w:themeColor="text1"/>
    </w:rPr>
  </w:style>
  <w:style w:type="character" w:customStyle="1" w:styleId="AlntChar">
    <w:name w:val="Alıntı Char"/>
    <w:basedOn w:val="VarsaylanParagrafYazTipi"/>
    <w:link w:val="Alnt"/>
    <w:uiPriority w:val="29"/>
    <w:rPr>
      <w:i/>
      <w:iCs/>
      <w:color w:val="000000" w:themeColor="text1"/>
    </w:rPr>
  </w:style>
  <w:style w:type="character" w:customStyle="1" w:styleId="Balk4Char">
    <w:name w:val="Başlık 4 Char"/>
    <w:basedOn w:val="VarsaylanParagrafYazTipi"/>
    <w:link w:val="Balk4"/>
    <w:uiPriority w:val="9"/>
    <w:semiHidden/>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Pr>
      <w:rFonts w:asciiTheme="majorHAnsi" w:eastAsiaTheme="majorEastAsia" w:hAnsiTheme="majorHAnsi" w:cstheme="majorBidi"/>
      <w:color w:val="244061" w:themeColor="accent1" w:themeShade="80"/>
    </w:rPr>
  </w:style>
  <w:style w:type="character" w:customStyle="1" w:styleId="Balk6Char">
    <w:name w:val="Başlık 6 Char"/>
    <w:basedOn w:val="VarsaylanParagrafYazTipi"/>
    <w:link w:val="Balk6"/>
    <w:uiPriority w:val="9"/>
    <w:semiHidden/>
    <w:rPr>
      <w:rFonts w:asciiTheme="majorHAnsi" w:eastAsiaTheme="majorEastAsia" w:hAnsiTheme="majorHAnsi" w:cstheme="majorBidi"/>
      <w:i/>
      <w:iCs/>
      <w:color w:val="244061" w:themeColor="accent1" w:themeShade="80"/>
    </w:rPr>
  </w:style>
  <w:style w:type="character" w:customStyle="1" w:styleId="Balk7Char">
    <w:name w:val="Başlık 7 Char"/>
    <w:basedOn w:val="VarsaylanParagrafYazTipi"/>
    <w:link w:val="Balk7"/>
    <w:uiPriority w:val="9"/>
    <w:semiHidden/>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Pr>
      <w:rFonts w:asciiTheme="majorHAnsi" w:eastAsiaTheme="majorEastAsia" w:hAnsiTheme="majorHAnsi" w:cstheme="majorBidi"/>
      <w:i/>
      <w:iCs/>
      <w:color w:val="404040" w:themeColor="text1" w:themeTint="BF"/>
      <w:sz w:val="20"/>
      <w:szCs w:val="20"/>
    </w:rPr>
  </w:style>
  <w:style w:type="paragraph" w:styleId="GlAlnt">
    <w:name w:val="Intense Quote"/>
    <w:basedOn w:val="Normal"/>
    <w:next w:val="Normal"/>
    <w:link w:val="GlAlnt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Pr>
      <w:b/>
      <w:bCs/>
      <w:i/>
      <w:iCs/>
      <w:color w:val="4F81BD" w:themeColor="accent1"/>
    </w:rPr>
  </w:style>
  <w:style w:type="character" w:customStyle="1" w:styleId="HafifVurgulama1">
    <w:name w:val="Hafif Vurgulama1"/>
    <w:basedOn w:val="VarsaylanParagrafYazTipi"/>
    <w:uiPriority w:val="19"/>
    <w:qFormat/>
    <w:rPr>
      <w:i/>
      <w:iCs/>
      <w:color w:val="7F7F7F" w:themeColor="text1" w:themeTint="80"/>
    </w:rPr>
  </w:style>
  <w:style w:type="character" w:customStyle="1" w:styleId="GlVurgulama1">
    <w:name w:val="Güçlü Vurgulama1"/>
    <w:basedOn w:val="VarsaylanParagrafYazTipi"/>
    <w:uiPriority w:val="21"/>
    <w:qFormat/>
    <w:rPr>
      <w:b/>
      <w:bCs/>
      <w:i/>
      <w:iCs/>
      <w:color w:val="4F81BD" w:themeColor="accent1"/>
    </w:rPr>
  </w:style>
  <w:style w:type="character" w:customStyle="1" w:styleId="HafifBavuru1">
    <w:name w:val="Hafif Başvuru1"/>
    <w:basedOn w:val="VarsaylanParagrafYazTipi"/>
    <w:uiPriority w:val="31"/>
    <w:qFormat/>
    <w:rPr>
      <w:smallCaps/>
      <w:color w:val="C0504D" w:themeColor="accent2"/>
      <w:u w:val="single"/>
    </w:rPr>
  </w:style>
  <w:style w:type="character" w:customStyle="1" w:styleId="GlBavuru1">
    <w:name w:val="Güçlü Başvuru1"/>
    <w:basedOn w:val="VarsaylanParagrafYazTipi"/>
    <w:uiPriority w:val="32"/>
    <w:qFormat/>
    <w:rPr>
      <w:b/>
      <w:bCs/>
      <w:smallCaps/>
      <w:color w:val="C0504D" w:themeColor="accent2"/>
      <w:spacing w:val="5"/>
      <w:u w:val="single"/>
    </w:rPr>
  </w:style>
  <w:style w:type="character" w:customStyle="1" w:styleId="KitapBal1">
    <w:name w:val="Kitap Başlığı1"/>
    <w:basedOn w:val="VarsaylanParagrafYazTipi"/>
    <w:uiPriority w:val="33"/>
    <w:qFormat/>
    <w:rPr>
      <w:b/>
      <w:bCs/>
      <w:smallCaps/>
      <w:spacing w:val="5"/>
    </w:rPr>
  </w:style>
  <w:style w:type="paragraph" w:customStyle="1" w:styleId="TBal1">
    <w:name w:val="İÇT Başlığı1"/>
    <w:basedOn w:val="Balk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KASIM KIRBAŞ</cp:lastModifiedBy>
  <cp:revision>3</cp:revision>
  <dcterms:created xsi:type="dcterms:W3CDTF">2013-12-23T23:15:00Z</dcterms:created>
  <dcterms:modified xsi:type="dcterms:W3CDTF">2026-07-25T14:16:00Z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DB770742674640748997C5F07A31CD33_12</vt:lpwstr>
  </property>
</Properties>
</file>