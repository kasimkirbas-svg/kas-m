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9D944">
      <w:pPr>
        <w:jc w:val="center"/>
      </w:pPr>
      <w:r>
        <w:rPr>
          <w:b/>
          <w:sz w:val="28"/>
        </w:rPr>
        <w:t>KAPALI ALANDA ÇALIŞMA EĞİTİMİ VE İZİN FORMU</w:t>
      </w:r>
      <w:r>
        <w:rPr>
          <w:b/>
          <w:sz w:val="28"/>
        </w:rPr>
        <w:br w:type="textWrapping"/>
      </w:r>
    </w:p>
    <w:p w14:paraId="68C77D67">
      <w:pPr>
        <w:jc w:val="center"/>
      </w:pPr>
      <w:r>
        <w:rPr>
          <w:i/>
          <w:sz w:val="18"/>
        </w:rPr>
        <w:t>Doküman No: {dokumanNo}   |   Yayın Tarihi: {yayinTarihi}   |   Revizyon No / Tarihi: {revizyonBilgisi}</w:t>
      </w:r>
    </w:p>
    <w:p w14:paraId="6694D42B"/>
    <w:p w14:paraId="227C227D">
      <w:r>
        <w:rPr>
          <w:b/>
        </w:rPr>
        <w:t>BÖLÜM 1 - GENEL BİLGİLER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6"/>
        <w:gridCol w:w="3676"/>
        <w:gridCol w:w="3676"/>
        <w:gridCol w:w="3676"/>
      </w:tblGrid>
      <w:tr w14:paraId="3F1AD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7D987B1B">
            <w:pPr>
              <w:spacing w:after="0" w:line="240" w:lineRule="auto"/>
            </w:pPr>
            <w:r>
              <w:rPr>
                <w:b/>
                <w:sz w:val="18"/>
              </w:rPr>
              <w:t>İşyeri / Firma Adı</w:t>
            </w:r>
          </w:p>
        </w:tc>
        <w:tc>
          <w:tcPr>
            <w:tcW w:w="3676" w:type="dxa"/>
          </w:tcPr>
          <w:p w14:paraId="205B193B">
            <w:pPr>
              <w:spacing w:after="0" w:line="240" w:lineRule="auto"/>
            </w:pPr>
            <w:r>
              <w:rPr>
                <w:sz w:val="18"/>
              </w:rPr>
              <w:t>{ firmaAdi }</w:t>
            </w:r>
          </w:p>
        </w:tc>
        <w:tc>
          <w:tcPr>
            <w:tcW w:w="3676" w:type="dxa"/>
          </w:tcPr>
          <w:p w14:paraId="0FB26503">
            <w:pPr>
              <w:spacing w:after="0" w:line="240" w:lineRule="auto"/>
            </w:pPr>
            <w:r>
              <w:rPr>
                <w:b/>
                <w:sz w:val="18"/>
              </w:rPr>
              <w:t>Tarih</w:t>
            </w:r>
          </w:p>
        </w:tc>
        <w:tc>
          <w:tcPr>
            <w:tcW w:w="3676" w:type="dxa"/>
          </w:tcPr>
          <w:p w14:paraId="47801F3B">
            <w:pPr>
              <w:spacing w:after="0" w:line="240" w:lineRule="auto"/>
            </w:pPr>
            <w:r>
              <w:rPr>
                <w:sz w:val="18"/>
              </w:rPr>
              <w:t>{ tarih }</w:t>
            </w:r>
          </w:p>
        </w:tc>
      </w:tr>
      <w:tr w14:paraId="5511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32EBCF76">
            <w:pPr>
              <w:spacing w:after="0" w:line="240" w:lineRule="auto"/>
            </w:pPr>
            <w:r>
              <w:rPr>
                <w:b/>
                <w:sz w:val="18"/>
              </w:rPr>
              <w:t>Bölüm / Tesis</w:t>
            </w:r>
          </w:p>
        </w:tc>
        <w:tc>
          <w:tcPr>
            <w:tcW w:w="3676" w:type="dxa"/>
          </w:tcPr>
          <w:p w14:paraId="74D41CAA">
            <w:pPr>
              <w:spacing w:after="0" w:line="240" w:lineRule="auto"/>
            </w:pPr>
            <w:r>
              <w:rPr>
                <w:sz w:val="18"/>
              </w:rPr>
              <w:t>{ bolumTesis }</w:t>
            </w:r>
          </w:p>
        </w:tc>
        <w:tc>
          <w:tcPr>
            <w:tcW w:w="3676" w:type="dxa"/>
          </w:tcPr>
          <w:p w14:paraId="0FC777FD">
            <w:pPr>
              <w:spacing w:after="0" w:line="240" w:lineRule="auto"/>
            </w:pPr>
            <w:r>
              <w:rPr>
                <w:b/>
                <w:sz w:val="18"/>
              </w:rPr>
              <w:t>İzin No</w:t>
            </w:r>
          </w:p>
        </w:tc>
        <w:tc>
          <w:tcPr>
            <w:tcW w:w="3676" w:type="dxa"/>
          </w:tcPr>
          <w:p w14:paraId="1BC24949">
            <w:pPr>
              <w:spacing w:after="0" w:line="240" w:lineRule="auto"/>
            </w:pPr>
            <w:r>
              <w:rPr>
                <w:sz w:val="18"/>
              </w:rPr>
              <w:t>{ izinNo }</w:t>
            </w:r>
          </w:p>
        </w:tc>
      </w:tr>
      <w:tr w14:paraId="70D8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32A131F8">
            <w:pPr>
              <w:spacing w:after="0" w:line="240" w:lineRule="auto"/>
            </w:pPr>
            <w:r>
              <w:rPr>
                <w:b/>
                <w:sz w:val="18"/>
              </w:rPr>
              <w:t>Kapalı Alan Tanımı / Yeri</w:t>
            </w:r>
          </w:p>
        </w:tc>
        <w:tc>
          <w:tcPr>
            <w:tcW w:w="3676" w:type="dxa"/>
          </w:tcPr>
          <w:p w14:paraId="18186815">
            <w:pPr>
              <w:spacing w:after="0" w:line="240" w:lineRule="auto"/>
            </w:pPr>
            <w:r>
              <w:rPr>
                <w:sz w:val="18"/>
              </w:rPr>
              <w:t>{ kapaliAlanTanimi }</w:t>
            </w:r>
          </w:p>
        </w:tc>
        <w:tc>
          <w:tcPr>
            <w:tcW w:w="3676" w:type="dxa"/>
          </w:tcPr>
          <w:p w14:paraId="71DE064D">
            <w:pPr>
              <w:spacing w:after="0" w:line="240" w:lineRule="auto"/>
            </w:pPr>
            <w:r>
              <w:rPr>
                <w:b/>
                <w:sz w:val="18"/>
              </w:rPr>
              <w:t>İzin Geçerlilik</w:t>
            </w:r>
          </w:p>
        </w:tc>
        <w:tc>
          <w:tcPr>
            <w:tcW w:w="3676" w:type="dxa"/>
          </w:tcPr>
          <w:p w14:paraId="6037F023">
            <w:pPr>
              <w:spacing w:after="0" w:line="240" w:lineRule="auto"/>
            </w:pPr>
            <w:r>
              <w:rPr>
                <w:sz w:val="18"/>
              </w:rPr>
              <w:t>{ izinGecerlilik }</w:t>
            </w:r>
          </w:p>
        </w:tc>
      </w:tr>
      <w:tr w14:paraId="179C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0000D0BC">
            <w:pPr>
              <w:spacing w:after="0" w:line="240" w:lineRule="auto"/>
            </w:pPr>
            <w:r>
              <w:rPr>
                <w:b/>
                <w:sz w:val="18"/>
              </w:rPr>
              <w:t>Yapılacak İşin Tanımı</w:t>
            </w:r>
          </w:p>
        </w:tc>
        <w:tc>
          <w:tcPr>
            <w:tcW w:w="3676" w:type="dxa"/>
          </w:tcPr>
          <w:p w14:paraId="5FC30EFB">
            <w:pPr>
              <w:spacing w:after="0" w:line="240" w:lineRule="auto"/>
              <w:rPr>
                <w:rFonts w:hint="default"/>
                <w:lang w:val="tr-TR"/>
              </w:rPr>
            </w:pPr>
            <w:r>
              <w:rPr>
                <w:sz w:val="18"/>
              </w:rPr>
              <w:t xml:space="preserve">{ yapilacakIsTanimi </w:t>
            </w:r>
            <w:r>
              <w:rPr>
                <w:rFonts w:hint="default"/>
                <w:sz w:val="18"/>
                <w:lang w:val="tr-TR"/>
              </w:rPr>
              <w:t>}</w:t>
            </w:r>
          </w:p>
        </w:tc>
        <w:tc>
          <w:tcPr>
            <w:tcW w:w="3676" w:type="dxa"/>
          </w:tcPr>
          <w:p w14:paraId="4078AD89">
            <w:pPr>
              <w:spacing w:after="0" w:line="240" w:lineRule="auto"/>
            </w:pPr>
            <w:r>
              <w:rPr>
                <w:b/>
                <w:sz w:val="18"/>
              </w:rPr>
              <w:t>Kapalı Alan Sınıfı</w:t>
            </w:r>
          </w:p>
        </w:tc>
        <w:tc>
          <w:tcPr>
            <w:tcW w:w="3676" w:type="dxa"/>
          </w:tcPr>
          <w:p w14:paraId="1485443B">
            <w:pPr>
              <w:spacing w:after="0" w:line="240" w:lineRule="auto"/>
            </w:pPr>
            <w:r>
              <w:rPr>
                <w:sz w:val="18"/>
              </w:rPr>
              <w:t>{ kapaliAlanSinifi }</w:t>
            </w:r>
          </w:p>
        </w:tc>
      </w:tr>
    </w:tbl>
    <w:p w14:paraId="69AD5AA9">
      <w:r>
        <w:rPr>
          <w:b/>
        </w:rPr>
        <w:br w:type="textWrapping"/>
      </w:r>
      <w:r>
        <w:rPr>
          <w:b/>
        </w:rPr>
        <w:t>BÖLÜM 2 - ATMOSFERİK (GAZ) ÖLÇÜM SONUÇLARI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  <w:gridCol w:w="1870"/>
        <w:gridCol w:w="1782"/>
        <w:gridCol w:w="1782"/>
        <w:gridCol w:w="1782"/>
        <w:gridCol w:w="1501"/>
        <w:gridCol w:w="3041"/>
      </w:tblGrid>
      <w:tr w14:paraId="51E39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</w:tcPr>
          <w:p w14:paraId="04E9C00B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Parametre</w:t>
            </w:r>
          </w:p>
        </w:tc>
        <w:tc>
          <w:tcPr>
            <w:tcW w:w="1870" w:type="dxa"/>
          </w:tcPr>
          <w:p w14:paraId="58ABBBD3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Kabul Edilebilir Aralık</w:t>
            </w:r>
          </w:p>
        </w:tc>
        <w:tc>
          <w:tcPr>
            <w:tcW w:w="1782" w:type="dxa"/>
          </w:tcPr>
          <w:p w14:paraId="653ED365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1. Ölçüm</w:t>
            </w:r>
          </w:p>
        </w:tc>
        <w:tc>
          <w:tcPr>
            <w:tcW w:w="1782" w:type="dxa"/>
          </w:tcPr>
          <w:p w14:paraId="5F0DBF0F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2. Ölçüm</w:t>
            </w:r>
          </w:p>
        </w:tc>
        <w:tc>
          <w:tcPr>
            <w:tcW w:w="1782" w:type="dxa"/>
          </w:tcPr>
          <w:p w14:paraId="4E9436B9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3. Ölçüm</w:t>
            </w:r>
          </w:p>
        </w:tc>
        <w:tc>
          <w:tcPr>
            <w:tcW w:w="1501" w:type="dxa"/>
          </w:tcPr>
          <w:p w14:paraId="5059002F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Sonuç</w:t>
            </w:r>
          </w:p>
        </w:tc>
        <w:tc>
          <w:tcPr>
            <w:tcW w:w="3041" w:type="dxa"/>
          </w:tcPr>
          <w:p w14:paraId="35298E5C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Cihaz / Marka-Model</w:t>
            </w:r>
          </w:p>
        </w:tc>
      </w:tr>
      <w:tr w14:paraId="518B8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</w:tcPr>
          <w:p w14:paraId="362CA41F">
            <w:pPr>
              <w:spacing w:after="0" w:line="240" w:lineRule="auto"/>
            </w:pPr>
            <w:r>
              <w:rPr>
                <w:sz w:val="18"/>
              </w:rPr>
              <w:t>{#atmosferikOlcumler}{parametre}</w:t>
            </w:r>
          </w:p>
        </w:tc>
        <w:tc>
          <w:tcPr>
            <w:tcW w:w="1870" w:type="dxa"/>
          </w:tcPr>
          <w:p w14:paraId="2C49CB2E">
            <w:pPr>
              <w:spacing w:after="0" w:line="240" w:lineRule="auto"/>
            </w:pPr>
            <w:r>
              <w:rPr>
                <w:sz w:val="18"/>
              </w:rPr>
              <w:t>{kabulAralik}</w:t>
            </w:r>
          </w:p>
        </w:tc>
        <w:tc>
          <w:tcPr>
            <w:tcW w:w="1782" w:type="dxa"/>
          </w:tcPr>
          <w:p w14:paraId="751F5C1C">
            <w:pPr>
              <w:spacing w:after="0" w:line="240" w:lineRule="auto"/>
            </w:pPr>
            <w:r>
              <w:rPr>
                <w:sz w:val="18"/>
              </w:rPr>
              <w:t>{olcum1}</w:t>
            </w:r>
          </w:p>
        </w:tc>
        <w:tc>
          <w:tcPr>
            <w:tcW w:w="1782" w:type="dxa"/>
          </w:tcPr>
          <w:p w14:paraId="40CBD44A">
            <w:pPr>
              <w:spacing w:after="0" w:line="240" w:lineRule="auto"/>
            </w:pPr>
            <w:r>
              <w:rPr>
                <w:sz w:val="18"/>
              </w:rPr>
              <w:t>{olcum2}</w:t>
            </w:r>
          </w:p>
        </w:tc>
        <w:tc>
          <w:tcPr>
            <w:tcW w:w="1782" w:type="dxa"/>
          </w:tcPr>
          <w:p w14:paraId="2EC8E701">
            <w:pPr>
              <w:spacing w:after="0" w:line="240" w:lineRule="auto"/>
            </w:pPr>
            <w:r>
              <w:rPr>
                <w:sz w:val="18"/>
              </w:rPr>
              <w:t>{olcum3}</w:t>
            </w:r>
          </w:p>
        </w:tc>
        <w:tc>
          <w:tcPr>
            <w:tcW w:w="1501" w:type="dxa"/>
          </w:tcPr>
          <w:p w14:paraId="66073758">
            <w:pPr>
              <w:spacing w:after="0" w:line="240" w:lineRule="auto"/>
            </w:pPr>
            <w:r>
              <w:rPr>
                <w:sz w:val="18"/>
              </w:rPr>
              <w:t>{sonuc}</w:t>
            </w:r>
          </w:p>
        </w:tc>
        <w:tc>
          <w:tcPr>
            <w:tcW w:w="3041" w:type="dxa"/>
          </w:tcPr>
          <w:p w14:paraId="2C99CD5B">
            <w:pPr>
              <w:spacing w:after="0" w:line="240" w:lineRule="auto"/>
            </w:pPr>
            <w:r>
              <w:rPr>
                <w:sz w:val="18"/>
              </w:rPr>
              <w:t>{cihazModel}{/atmosferikOlcumler}</w:t>
            </w:r>
          </w:p>
        </w:tc>
      </w:tr>
    </w:tbl>
    <w:p w14:paraId="27698E09">
      <w:r>
        <w:rPr>
          <w:sz w:val="18"/>
        </w:rPr>
        <w:t>Ölçümü Yapan: {gazOlcumYapan}   |   Sonraki ölçüm: {sonrakiOlcumZamani}</w:t>
      </w:r>
    </w:p>
    <w:p w14:paraId="31038B5B">
      <w:r>
        <w:rPr>
          <w:b/>
        </w:rPr>
        <w:br w:type="textWrapping"/>
      </w:r>
      <w:r>
        <w:rPr>
          <w:b/>
        </w:rPr>
        <w:t>BÖLÜM 3 - ÇALIŞMA ÖNCESİ GÜVENLİK TEDBİRLERİ KONTROL LİSTESİ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2"/>
        <w:gridCol w:w="3102"/>
        <w:gridCol w:w="1538"/>
        <w:gridCol w:w="5145"/>
      </w:tblGrid>
      <w:tr w14:paraId="339E0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2" w:type="dxa"/>
          </w:tcPr>
          <w:p w14:paraId="242ED040">
            <w:pPr>
              <w:spacing w:after="0" w:line="240" w:lineRule="auto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w="3102" w:type="dxa"/>
          </w:tcPr>
          <w:p w14:paraId="5A30118C">
            <w:pPr>
              <w:spacing w:after="0" w:line="240" w:lineRule="auto"/>
            </w:pPr>
            <w:r>
              <w:rPr>
                <w:b/>
                <w:sz w:val="18"/>
              </w:rPr>
              <w:t>Kontrol Maddesi</w:t>
            </w:r>
          </w:p>
        </w:tc>
        <w:tc>
          <w:tcPr>
            <w:tcW w:w="1538" w:type="dxa"/>
          </w:tcPr>
          <w:p w14:paraId="5B438A9B">
            <w:pPr>
              <w:spacing w:after="0" w:line="240" w:lineRule="auto"/>
            </w:pPr>
            <w:r>
              <w:rPr>
                <w:b/>
                <w:sz w:val="18"/>
              </w:rPr>
              <w:t>Evet</w:t>
            </w:r>
          </w:p>
        </w:tc>
        <w:tc>
          <w:tcPr>
            <w:tcW w:w="5145" w:type="dxa"/>
          </w:tcPr>
          <w:p w14:paraId="6F3F859A">
            <w:pPr>
              <w:spacing w:after="0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Hayır / G.D.</w:t>
            </w:r>
          </w:p>
        </w:tc>
      </w:tr>
      <w:tr w14:paraId="3B917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2" w:type="dxa"/>
          </w:tcPr>
          <w:p w14:paraId="10509CAE">
            <w:pPr>
              <w:spacing w:after="0" w:line="240" w:lineRule="auto"/>
            </w:pPr>
            <w:r>
              <w:rPr>
                <w:sz w:val="18"/>
              </w:rPr>
              <w:t>{#guvenlikTedbirleri}{no}</w:t>
            </w:r>
          </w:p>
        </w:tc>
        <w:tc>
          <w:tcPr>
            <w:tcW w:w="3102" w:type="dxa"/>
          </w:tcPr>
          <w:p w14:paraId="4E43FBC3">
            <w:pPr>
              <w:spacing w:after="0" w:line="240" w:lineRule="auto"/>
            </w:pPr>
            <w:r>
              <w:rPr>
                <w:sz w:val="18"/>
              </w:rPr>
              <w:t>{kontrolMaddesi}{/guvenlikTedbirleri}</w:t>
            </w:r>
          </w:p>
        </w:tc>
        <w:tc>
          <w:tcPr>
            <w:tcW w:w="1538" w:type="dxa"/>
          </w:tcPr>
          <w:p w14:paraId="5CF7EB93">
            <w:pPr>
              <w:spacing w:after="0" w:line="240" w:lineRule="auto"/>
            </w:pPr>
          </w:p>
        </w:tc>
        <w:tc>
          <w:tcPr>
            <w:tcW w:w="5145" w:type="dxa"/>
          </w:tcPr>
          <w:p w14:paraId="6A8A25A7">
            <w:pPr>
              <w:spacing w:after="0" w:line="240" w:lineRule="auto"/>
            </w:pPr>
          </w:p>
        </w:tc>
      </w:tr>
    </w:tbl>
    <w:p w14:paraId="240FB455">
      <w:r>
        <w:rPr>
          <w:b/>
        </w:rPr>
        <w:br w:type="textWrapping"/>
      </w:r>
      <w:r>
        <w:rPr>
          <w:b/>
        </w:rPr>
        <w:t>BÖLÜM 4 - GÖREVLİ PERSONEL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1"/>
        <w:gridCol w:w="2941"/>
        <w:gridCol w:w="2941"/>
        <w:gridCol w:w="2941"/>
        <w:gridCol w:w="2941"/>
      </w:tblGrid>
      <w:tr w14:paraId="60B08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1" w:type="dxa"/>
          </w:tcPr>
          <w:p w14:paraId="6660B881">
            <w:pPr>
              <w:spacing w:after="0" w:line="240" w:lineRule="auto"/>
            </w:pPr>
            <w:r>
              <w:rPr>
                <w:b/>
                <w:sz w:val="18"/>
              </w:rPr>
              <w:t>Adı Soyadı</w:t>
            </w:r>
          </w:p>
        </w:tc>
        <w:tc>
          <w:tcPr>
            <w:tcW w:w="2941" w:type="dxa"/>
          </w:tcPr>
          <w:p w14:paraId="0F94BF5B">
            <w:pPr>
              <w:spacing w:after="0" w:line="240" w:lineRule="auto"/>
            </w:pPr>
            <w:r>
              <w:rPr>
                <w:b/>
                <w:sz w:val="18"/>
              </w:rPr>
              <w:t>Görevi</w:t>
            </w:r>
          </w:p>
        </w:tc>
        <w:tc>
          <w:tcPr>
            <w:tcW w:w="2941" w:type="dxa"/>
          </w:tcPr>
          <w:p w14:paraId="29795F6C">
            <w:pPr>
              <w:spacing w:after="0" w:line="240" w:lineRule="auto"/>
            </w:pPr>
            <w:r>
              <w:rPr>
                <w:b/>
                <w:sz w:val="18"/>
              </w:rPr>
              <w:t>Giriş Saati</w:t>
            </w:r>
          </w:p>
        </w:tc>
        <w:tc>
          <w:tcPr>
            <w:tcW w:w="2941" w:type="dxa"/>
          </w:tcPr>
          <w:p w14:paraId="6F87CA2F">
            <w:pPr>
              <w:spacing w:after="0" w:line="240" w:lineRule="auto"/>
            </w:pPr>
            <w:r>
              <w:rPr>
                <w:b/>
                <w:sz w:val="18"/>
              </w:rPr>
              <w:t>Çıkış Saati</w:t>
            </w:r>
          </w:p>
        </w:tc>
        <w:tc>
          <w:tcPr>
            <w:tcW w:w="2941" w:type="dxa"/>
          </w:tcPr>
          <w:p w14:paraId="07E4B8E5">
            <w:pPr>
              <w:spacing w:after="0" w:line="240" w:lineRule="auto"/>
            </w:pPr>
            <w:r>
              <w:rPr>
                <w:b/>
                <w:sz w:val="18"/>
              </w:rPr>
              <w:t>İmza</w:t>
            </w:r>
          </w:p>
        </w:tc>
      </w:tr>
      <w:tr w14:paraId="5A1BB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1" w:type="dxa"/>
          </w:tcPr>
          <w:p w14:paraId="3581CCD6">
            <w:pPr>
              <w:spacing w:after="0" w:line="240" w:lineRule="auto"/>
            </w:pPr>
            <w:r>
              <w:rPr>
                <w:sz w:val="18"/>
              </w:rPr>
              <w:t>{#gorevliPersonel}{adiSoyadi}</w:t>
            </w:r>
          </w:p>
        </w:tc>
        <w:tc>
          <w:tcPr>
            <w:tcW w:w="2941" w:type="dxa"/>
          </w:tcPr>
          <w:p w14:paraId="78AF4AB0">
            <w:pPr>
              <w:spacing w:after="0" w:line="240" w:lineRule="auto"/>
            </w:pPr>
            <w:r>
              <w:rPr>
                <w:sz w:val="18"/>
              </w:rPr>
              <w:t>{gorevi}</w:t>
            </w:r>
          </w:p>
        </w:tc>
        <w:tc>
          <w:tcPr>
            <w:tcW w:w="2941" w:type="dxa"/>
          </w:tcPr>
          <w:p w14:paraId="799840CB">
            <w:pPr>
              <w:spacing w:after="0" w:line="240" w:lineRule="auto"/>
            </w:pPr>
            <w:r>
              <w:rPr>
                <w:sz w:val="18"/>
              </w:rPr>
              <w:t>{girisSaati}</w:t>
            </w:r>
          </w:p>
        </w:tc>
        <w:tc>
          <w:tcPr>
            <w:tcW w:w="2941" w:type="dxa"/>
          </w:tcPr>
          <w:p w14:paraId="7A76ED4E">
            <w:pPr>
              <w:spacing w:after="0" w:line="240" w:lineRule="auto"/>
            </w:pPr>
            <w:r>
              <w:rPr>
                <w:sz w:val="18"/>
              </w:rPr>
              <w:t>{cikisSaati}{/gorevliPersonel}</w:t>
            </w:r>
          </w:p>
        </w:tc>
        <w:tc>
          <w:tcPr>
            <w:tcW w:w="2941" w:type="dxa"/>
          </w:tcPr>
          <w:p w14:paraId="0B849684">
            <w:pPr>
              <w:spacing w:after="0" w:line="240" w:lineRule="auto"/>
            </w:pPr>
          </w:p>
        </w:tc>
      </w:tr>
    </w:tbl>
    <w:p w14:paraId="78DA7C7D">
      <w:r>
        <w:rPr>
          <w:b/>
        </w:rPr>
        <w:br w:type="textWrapping"/>
      </w:r>
      <w:r>
        <w:rPr>
          <w:b/>
        </w:rPr>
        <w:t>BÖLÜM 5 - ÇALIŞMA ÖNCESİ EĞİTİM / BİLGİLENDİRME KAYDI</w:t>
      </w:r>
    </w:p>
    <w:p w14:paraId="2233F51C">
      <w:r>
        <w:rPr>
          <w:sz w:val="18"/>
        </w:rPr>
        <w:t>Eğitim Konusu: {egitimKonusu}   |   Tarih: {egitimTarihi}</w:t>
      </w:r>
      <w:r>
        <w:rPr>
          <w:sz w:val="18"/>
        </w:rPr>
        <w:br w:type="textWrapping"/>
      </w:r>
      <w:r>
        <w:rPr>
          <w:sz w:val="18"/>
        </w:rPr>
        <w:t>Eğitmen: {egitmenAdi}   |   Süre: {egitimSuresi}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3802"/>
        <w:gridCol w:w="4888"/>
        <w:gridCol w:w="3384"/>
      </w:tblGrid>
      <w:tr w14:paraId="2959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5" w:type="dxa"/>
          </w:tcPr>
          <w:p w14:paraId="57342A56">
            <w:pPr>
              <w:spacing w:after="0" w:line="240" w:lineRule="auto"/>
            </w:pPr>
            <w:r>
              <w:rPr>
                <w:b/>
                <w:sz w:val="18"/>
              </w:rPr>
              <w:t>Sıra</w:t>
            </w:r>
          </w:p>
        </w:tc>
        <w:tc>
          <w:tcPr>
            <w:tcW w:w="3802" w:type="dxa"/>
          </w:tcPr>
          <w:p w14:paraId="02F7E445">
            <w:pPr>
              <w:spacing w:after="0" w:line="240" w:lineRule="auto"/>
            </w:pPr>
            <w:r>
              <w:rPr>
                <w:b/>
                <w:sz w:val="18"/>
              </w:rPr>
              <w:t>Katılımcı Adı Soyadı</w:t>
            </w:r>
          </w:p>
        </w:tc>
        <w:tc>
          <w:tcPr>
            <w:tcW w:w="4888" w:type="dxa"/>
          </w:tcPr>
          <w:p w14:paraId="12AF5F38">
            <w:pPr>
              <w:spacing w:after="0" w:line="240" w:lineRule="auto"/>
            </w:pPr>
            <w:r>
              <w:rPr>
                <w:b/>
                <w:sz w:val="18"/>
              </w:rPr>
              <w:t>T.C. / Sicil No</w:t>
            </w:r>
          </w:p>
        </w:tc>
        <w:tc>
          <w:tcPr>
            <w:tcW w:w="3384" w:type="dxa"/>
          </w:tcPr>
          <w:p w14:paraId="58A8CCB5">
            <w:pPr>
              <w:spacing w:after="0" w:line="240" w:lineRule="auto"/>
              <w:rPr>
                <w:rFonts w:hint="default"/>
                <w:b/>
                <w:sz w:val="18"/>
                <w:lang w:val="tr-TR"/>
              </w:rPr>
            </w:pPr>
            <w:r>
              <w:rPr>
                <w:rFonts w:hint="default"/>
                <w:b/>
                <w:sz w:val="18"/>
                <w:lang w:val="tr-TR"/>
              </w:rPr>
              <w:t>Katılımcı İmzası</w:t>
            </w:r>
          </w:p>
        </w:tc>
      </w:tr>
      <w:tr w14:paraId="55D3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5" w:type="dxa"/>
          </w:tcPr>
          <w:p w14:paraId="0532CB71">
            <w:pPr>
              <w:spacing w:after="0" w:line="240" w:lineRule="auto"/>
            </w:pPr>
            <w:r>
              <w:rPr>
                <w:sz w:val="18"/>
              </w:rPr>
              <w:t>{#egitimKatilimcilari}{sira}</w:t>
            </w:r>
          </w:p>
        </w:tc>
        <w:tc>
          <w:tcPr>
            <w:tcW w:w="3802" w:type="dxa"/>
          </w:tcPr>
          <w:p w14:paraId="35D9CC7D">
            <w:pPr>
              <w:spacing w:after="0" w:line="240" w:lineRule="auto"/>
            </w:pPr>
            <w:r>
              <w:rPr>
                <w:sz w:val="18"/>
              </w:rPr>
              <w:t>{katilimciAdi}</w:t>
            </w:r>
          </w:p>
        </w:tc>
        <w:tc>
          <w:tcPr>
            <w:tcW w:w="4888" w:type="dxa"/>
          </w:tcPr>
          <w:p w14:paraId="48D33880">
            <w:pPr>
              <w:spacing w:after="0" w:line="240" w:lineRule="auto"/>
            </w:pPr>
            <w:r>
              <w:rPr>
                <w:sz w:val="18"/>
              </w:rPr>
              <w:t>{tcSicilNo}{/egitimKatilimcilari}</w:t>
            </w:r>
          </w:p>
        </w:tc>
        <w:tc>
          <w:tcPr>
            <w:tcW w:w="3384" w:type="dxa"/>
          </w:tcPr>
          <w:p w14:paraId="514937B5">
            <w:pPr>
              <w:spacing w:after="0" w:line="240" w:lineRule="auto"/>
              <w:rPr>
                <w:sz w:val="18"/>
              </w:rPr>
            </w:pPr>
          </w:p>
        </w:tc>
      </w:tr>
    </w:tbl>
    <w:p w14:paraId="3D333B42">
      <w:r>
        <w:rPr>
          <w:b/>
        </w:rPr>
        <w:br w:type="textWrapping"/>
      </w:r>
      <w:r>
        <w:rPr>
          <w:b/>
        </w:rPr>
        <w:t>BÖLÜM 6 - ONAY VE İMZALAR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6"/>
        <w:gridCol w:w="3676"/>
        <w:gridCol w:w="3676"/>
        <w:gridCol w:w="3676"/>
      </w:tblGrid>
      <w:tr w14:paraId="4437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505004C3">
            <w:pPr>
              <w:spacing w:after="0" w:line="240" w:lineRule="auto"/>
            </w:pPr>
            <w:r>
              <w:rPr>
                <w:b/>
                <w:sz w:val="18"/>
              </w:rPr>
              <w:t>İş İzni Veren (İSG Uzmanı)</w:t>
            </w:r>
          </w:p>
        </w:tc>
        <w:tc>
          <w:tcPr>
            <w:tcW w:w="3676" w:type="dxa"/>
          </w:tcPr>
          <w:p w14:paraId="50619C3B">
            <w:pPr>
              <w:spacing w:after="0" w:line="240" w:lineRule="auto"/>
            </w:pPr>
            <w:r>
              <w:rPr>
                <w:b/>
                <w:sz w:val="18"/>
              </w:rPr>
              <w:t>İşi Yapan / Ekip Lideri</w:t>
            </w:r>
          </w:p>
        </w:tc>
        <w:tc>
          <w:tcPr>
            <w:tcW w:w="3676" w:type="dxa"/>
          </w:tcPr>
          <w:p w14:paraId="29D82DF9">
            <w:pPr>
              <w:spacing w:after="0" w:line="240" w:lineRule="auto"/>
            </w:pPr>
            <w:r>
              <w:rPr>
                <w:b/>
                <w:sz w:val="18"/>
              </w:rPr>
              <w:t>Saha / Üretim Sorumlusu</w:t>
            </w:r>
          </w:p>
        </w:tc>
        <w:tc>
          <w:tcPr>
            <w:tcW w:w="3676" w:type="dxa"/>
          </w:tcPr>
          <w:p w14:paraId="7C4A69BA">
            <w:pPr>
              <w:spacing w:after="0" w:line="240" w:lineRule="auto"/>
            </w:pPr>
            <w:r>
              <w:rPr>
                <w:b/>
                <w:sz w:val="18"/>
              </w:rPr>
              <w:t>İşveren / Vekili</w:t>
            </w:r>
          </w:p>
        </w:tc>
      </w:tr>
      <w:tr w14:paraId="1A62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2DC324E8">
            <w:pPr>
              <w:spacing w:after="0" w:line="240" w:lineRule="auto"/>
            </w:pPr>
            <w:r>
              <w:rPr>
                <w:sz w:val="18"/>
              </w:rPr>
              <w:t>Adı: {izinVeren}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İmza / Tarih: {tarih}</w:t>
            </w:r>
          </w:p>
        </w:tc>
        <w:tc>
          <w:tcPr>
            <w:tcW w:w="3676" w:type="dxa"/>
          </w:tcPr>
          <w:p w14:paraId="4EEA4F9F">
            <w:pPr>
              <w:spacing w:after="0" w:line="240" w:lineRule="auto"/>
            </w:pPr>
            <w:r>
              <w:rPr>
                <w:sz w:val="18"/>
              </w:rPr>
              <w:t>Adı: {isiYapan}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İmza / Tarih: {tarih}</w:t>
            </w:r>
          </w:p>
        </w:tc>
        <w:tc>
          <w:tcPr>
            <w:tcW w:w="3676" w:type="dxa"/>
          </w:tcPr>
          <w:p w14:paraId="3701B0E0">
            <w:pPr>
              <w:spacing w:after="0" w:line="240" w:lineRule="auto"/>
            </w:pPr>
            <w:r>
              <w:rPr>
                <w:sz w:val="18"/>
              </w:rPr>
              <w:t>Adı: {sahaSorumlusu}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İmza / Tarih: {tarih}</w:t>
            </w:r>
          </w:p>
        </w:tc>
        <w:tc>
          <w:tcPr>
            <w:tcW w:w="3676" w:type="dxa"/>
          </w:tcPr>
          <w:p w14:paraId="1C6DFE3C">
            <w:pPr>
              <w:spacing w:after="0" w:line="240" w:lineRule="auto"/>
            </w:pPr>
            <w:r>
              <w:rPr>
                <w:sz w:val="18"/>
              </w:rPr>
              <w:t>Adı: {isverenVekili}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İmza / Tarih: {tarih}</w:t>
            </w:r>
          </w:p>
        </w:tc>
      </w:tr>
    </w:tbl>
    <w:p w14:paraId="4A29A7A7">
      <w:r>
        <w:rPr>
          <w:b/>
        </w:rPr>
        <w:br w:type="textWrapping"/>
      </w:r>
      <w:r>
        <w:rPr>
          <w:b/>
        </w:rPr>
        <w:t>BÖLÜM 7 - İŞİN TAMAMLANMASI / İZİN KAPATMA</w:t>
      </w:r>
    </w:p>
    <w:p w14:paraId="6EF3ECAA">
      <w:r>
        <w:rPr>
          <w:sz w:val="18"/>
        </w:rPr>
        <w:t>Tüm personel kapalı alandan çıktı, alet/ekipman geri alındı, EKED/LOTO kaldırıldı ve alan güvenli hâle getirildi. İş izni kapatılmıştır.</w:t>
      </w:r>
      <w:r>
        <w:rPr>
          <w:sz w:val="18"/>
        </w:rPr>
        <w:br w:type="textWrapping"/>
      </w:r>
      <w:r>
        <w:rPr>
          <w:sz w:val="18"/>
        </w:rPr>
        <w:t>İş Bitiş Tarihi/Saati: {isBitisZamani}   |   İzni Kapatan: {izniKapatan}</w:t>
      </w:r>
      <w:bookmarkStart w:id="0" w:name="_GoBack"/>
      <w:bookmarkEnd w:id="0"/>
    </w:p>
    <w:sectPr>
      <w:pgSz w:w="15840" w:h="12240" w:orient="landscape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9B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yunus</cp:lastModifiedBy>
  <dcterms:modified xsi:type="dcterms:W3CDTF">2026-07-25T11:41:41Z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020B5842CBD04AF08BE683BDAB0CB41E_12</vt:lpwstr>
  </property>
</Properties>
</file>