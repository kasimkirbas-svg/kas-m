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6390" w14:textId="77777777" w:rsidR="00A9489D" w:rsidRDefault="00000000">
      <w:pPr>
        <w:pStyle w:val="Balk1"/>
        <w:jc w:val="center"/>
      </w:pPr>
      <w:r>
        <w:t>İŞ SAĞLIĞI VE GÜVENLİĞİ RİSK DEĞERLENDİRME RAPORU</w:t>
      </w:r>
    </w:p>
    <w:p w14:paraId="25D17A82" w14:textId="77777777" w:rsidR="00A9489D" w:rsidRDefault="00000000">
      <w:pPr>
        <w:pStyle w:val="Balk2"/>
        <w:jc w:val="center"/>
      </w:pPr>
      <w:r>
        <w:t>(FİNE-KINNEY METODU)</w:t>
      </w:r>
    </w:p>
    <w:p w14:paraId="705595FB" w14:textId="77777777" w:rsidR="00A9489D" w:rsidRDefault="00A9489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A9489D" w14:paraId="01701872" w14:textId="77777777">
        <w:tc>
          <w:tcPr>
            <w:tcW w:w="7353" w:type="dxa"/>
          </w:tcPr>
          <w:p w14:paraId="1E67A656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İşletme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Ünvanı</w:t>
            </w:r>
            <w:proofErr w:type="spellEnd"/>
          </w:p>
        </w:tc>
        <w:tc>
          <w:tcPr>
            <w:tcW w:w="7353" w:type="dxa"/>
          </w:tcPr>
          <w:p w14:paraId="0964F74E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companyName</w:t>
            </w:r>
            <w:proofErr w:type="spellEnd"/>
            <w:r>
              <w:t>}</w:t>
            </w:r>
          </w:p>
        </w:tc>
      </w:tr>
      <w:tr w:rsidR="00A9489D" w14:paraId="0289BFE5" w14:textId="77777777">
        <w:tc>
          <w:tcPr>
            <w:tcW w:w="7353" w:type="dxa"/>
          </w:tcPr>
          <w:p w14:paraId="44668E3A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Faaliyet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Konusu</w:t>
            </w:r>
            <w:proofErr w:type="spellEnd"/>
          </w:p>
        </w:tc>
        <w:tc>
          <w:tcPr>
            <w:tcW w:w="7353" w:type="dxa"/>
          </w:tcPr>
          <w:p w14:paraId="2D6B257C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faaliyetKonusu</w:t>
            </w:r>
            <w:proofErr w:type="spellEnd"/>
            <w:r>
              <w:t>}</w:t>
            </w:r>
          </w:p>
        </w:tc>
      </w:tr>
      <w:tr w:rsidR="00A9489D" w14:paraId="45974388" w14:textId="77777777">
        <w:tc>
          <w:tcPr>
            <w:tcW w:w="7353" w:type="dxa"/>
          </w:tcPr>
          <w:p w14:paraId="7993705B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Tehlike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Sınıfı</w:t>
            </w:r>
            <w:proofErr w:type="spellEnd"/>
          </w:p>
        </w:tc>
        <w:tc>
          <w:tcPr>
            <w:tcW w:w="7353" w:type="dxa"/>
          </w:tcPr>
          <w:p w14:paraId="284A4DCC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tehlikeSinifi</w:t>
            </w:r>
            <w:proofErr w:type="spellEnd"/>
            <w:r>
              <w:t>}</w:t>
            </w:r>
          </w:p>
        </w:tc>
      </w:tr>
      <w:tr w:rsidR="00A9489D" w14:paraId="525551E9" w14:textId="77777777">
        <w:tc>
          <w:tcPr>
            <w:tcW w:w="7353" w:type="dxa"/>
          </w:tcPr>
          <w:p w14:paraId="570689A1" w14:textId="77777777" w:rsidR="00A9489D" w:rsidRDefault="00000000">
            <w:pPr>
              <w:spacing w:after="0" w:line="240" w:lineRule="auto"/>
            </w:pPr>
            <w:r>
              <w:rPr>
                <w:b/>
              </w:rPr>
              <w:t>Adres</w:t>
            </w:r>
          </w:p>
        </w:tc>
        <w:tc>
          <w:tcPr>
            <w:tcW w:w="7353" w:type="dxa"/>
          </w:tcPr>
          <w:p w14:paraId="30DABB6F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sirketAdresi</w:t>
            </w:r>
            <w:proofErr w:type="spellEnd"/>
            <w:r>
              <w:t>}</w:t>
            </w:r>
          </w:p>
        </w:tc>
      </w:tr>
      <w:tr w:rsidR="00A9489D" w14:paraId="21B98F17" w14:textId="77777777">
        <w:tc>
          <w:tcPr>
            <w:tcW w:w="7353" w:type="dxa"/>
          </w:tcPr>
          <w:p w14:paraId="2E344784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Hazırlama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Tarihi</w:t>
            </w:r>
            <w:proofErr w:type="spellEnd"/>
          </w:p>
        </w:tc>
        <w:tc>
          <w:tcPr>
            <w:tcW w:w="7353" w:type="dxa"/>
          </w:tcPr>
          <w:p w14:paraId="26A84DB3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hazirlamaTarihi</w:t>
            </w:r>
            <w:proofErr w:type="spellEnd"/>
            <w:r>
              <w:t>}</w:t>
            </w:r>
          </w:p>
        </w:tc>
      </w:tr>
      <w:tr w:rsidR="00A9489D" w14:paraId="3BBDAB4C" w14:textId="77777777">
        <w:tc>
          <w:tcPr>
            <w:tcW w:w="7353" w:type="dxa"/>
          </w:tcPr>
          <w:p w14:paraId="66B32EA2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Revizyon</w:t>
            </w:r>
            <w:proofErr w:type="spellEnd"/>
            <w:r>
              <w:rPr>
                <w:b/>
              </w:rPr>
              <w:t xml:space="preserve"> No / Tarih</w:t>
            </w:r>
          </w:p>
        </w:tc>
        <w:tc>
          <w:tcPr>
            <w:tcW w:w="7353" w:type="dxa"/>
          </w:tcPr>
          <w:p w14:paraId="0310EF6C" w14:textId="77777777" w:rsidR="00A9489D" w:rsidRDefault="00000000">
            <w:pPr>
              <w:spacing w:after="0" w:line="240" w:lineRule="auto"/>
            </w:pPr>
            <w:proofErr w:type="gramStart"/>
            <w:r>
              <w:t>{</w:t>
            </w:r>
            <w:proofErr w:type="spellStart"/>
            <w:r>
              <w:t>revizyonNo</w:t>
            </w:r>
            <w:proofErr w:type="spellEnd"/>
            <w:r>
              <w:t>} - {</w:t>
            </w:r>
            <w:proofErr w:type="spellStart"/>
            <w:proofErr w:type="gramEnd"/>
            <w:r>
              <w:t>revizyonTarihi</w:t>
            </w:r>
            <w:proofErr w:type="spellEnd"/>
            <w:r>
              <w:t>}</w:t>
            </w:r>
          </w:p>
        </w:tc>
      </w:tr>
      <w:tr w:rsidR="00A9489D" w14:paraId="3CDCE458" w14:textId="77777777">
        <w:tc>
          <w:tcPr>
            <w:tcW w:w="7353" w:type="dxa"/>
          </w:tcPr>
          <w:p w14:paraId="76614AC4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Geçerlilik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Süresi</w:t>
            </w:r>
            <w:proofErr w:type="spellEnd"/>
          </w:p>
        </w:tc>
        <w:tc>
          <w:tcPr>
            <w:tcW w:w="7353" w:type="dxa"/>
          </w:tcPr>
          <w:p w14:paraId="0D7E2EFA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gecerlilikSuresi</w:t>
            </w:r>
            <w:proofErr w:type="spellEnd"/>
            <w:r>
              <w:t>}</w:t>
            </w:r>
          </w:p>
        </w:tc>
      </w:tr>
      <w:tr w:rsidR="00A9489D" w14:paraId="3675E809" w14:textId="77777777">
        <w:tc>
          <w:tcPr>
            <w:tcW w:w="7353" w:type="dxa"/>
          </w:tcPr>
          <w:p w14:paraId="0130CE4D" w14:textId="77777777" w:rsidR="00A9489D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Değerlendirme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Ekibi</w:t>
            </w:r>
            <w:proofErr w:type="spellEnd"/>
          </w:p>
        </w:tc>
        <w:tc>
          <w:tcPr>
            <w:tcW w:w="7353" w:type="dxa"/>
          </w:tcPr>
          <w:p w14:paraId="48671AA4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riskEkibi</w:t>
            </w:r>
            <w:proofErr w:type="spellEnd"/>
            <w:r>
              <w:t>}</w:t>
            </w:r>
          </w:p>
        </w:tc>
      </w:tr>
    </w:tbl>
    <w:p w14:paraId="64537A22" w14:textId="77777777" w:rsidR="00A9489D" w:rsidRDefault="00A9489D"/>
    <w:p w14:paraId="71815486" w14:textId="77777777" w:rsidR="00A9489D" w:rsidRDefault="00000000">
      <w:pPr>
        <w:pStyle w:val="Balk3"/>
      </w:pPr>
      <w:r>
        <w:t>FİNE-KINNEY PUANLAMA ANAHTARI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A9489D" w14:paraId="517F0BF9" w14:textId="77777777">
        <w:tc>
          <w:tcPr>
            <w:tcW w:w="3676" w:type="dxa"/>
          </w:tcPr>
          <w:p w14:paraId="09948149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Olasılık</w:t>
            </w:r>
            <w:proofErr w:type="spellEnd"/>
            <w:r>
              <w:rPr>
                <w:b/>
              </w:rPr>
              <w:t xml:space="preserve"> (O)</w:t>
            </w:r>
          </w:p>
        </w:tc>
        <w:tc>
          <w:tcPr>
            <w:tcW w:w="3676" w:type="dxa"/>
          </w:tcPr>
          <w:p w14:paraId="21307083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Şiddet</w:t>
            </w:r>
            <w:proofErr w:type="spellEnd"/>
            <w:r>
              <w:rPr>
                <w:b/>
              </w:rPr>
              <w:t xml:space="preserve"> (Ş)</w:t>
            </w:r>
          </w:p>
        </w:tc>
        <w:tc>
          <w:tcPr>
            <w:tcW w:w="3676" w:type="dxa"/>
          </w:tcPr>
          <w:p w14:paraId="5A5924C2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Frekans</w:t>
            </w:r>
            <w:proofErr w:type="spellEnd"/>
            <w:r>
              <w:rPr>
                <w:b/>
              </w:rPr>
              <w:t xml:space="preserve"> (F)</w:t>
            </w:r>
          </w:p>
        </w:tc>
        <w:tc>
          <w:tcPr>
            <w:tcW w:w="3676" w:type="dxa"/>
          </w:tcPr>
          <w:p w14:paraId="28E41825" w14:textId="77777777" w:rsidR="00A9489D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Puanı</w:t>
            </w:r>
            <w:proofErr w:type="spellEnd"/>
            <w:r>
              <w:rPr>
                <w:b/>
              </w:rPr>
              <w:t xml:space="preserve"> → </w:t>
            </w:r>
            <w:proofErr w:type="spellStart"/>
            <w:r>
              <w:rPr>
                <w:b/>
              </w:rPr>
              <w:t>Sonuç</w:t>
            </w:r>
            <w:proofErr w:type="spellEnd"/>
          </w:p>
        </w:tc>
      </w:tr>
      <w:tr w:rsidR="00A9489D" w14:paraId="04349147" w14:textId="77777777">
        <w:tc>
          <w:tcPr>
            <w:tcW w:w="3676" w:type="dxa"/>
          </w:tcPr>
          <w:p w14:paraId="11FB22B5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 xml:space="preserve">10  </w:t>
            </w:r>
            <w:proofErr w:type="spellStart"/>
            <w:r>
              <w:rPr>
                <w:sz w:val="16"/>
              </w:rPr>
              <w:t>Beklenir</w:t>
            </w:r>
            <w:proofErr w:type="spellEnd"/>
            <w:proofErr w:type="gram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kesin</w:t>
            </w:r>
            <w:proofErr w:type="spellEnd"/>
          </w:p>
        </w:tc>
        <w:tc>
          <w:tcPr>
            <w:tcW w:w="3676" w:type="dxa"/>
          </w:tcPr>
          <w:p w14:paraId="6A6F25A9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 xml:space="preserve">100  </w:t>
            </w:r>
            <w:proofErr w:type="spellStart"/>
            <w:r>
              <w:rPr>
                <w:sz w:val="16"/>
              </w:rPr>
              <w:t>Felaket</w:t>
            </w:r>
            <w:proofErr w:type="spellEnd"/>
            <w:proofErr w:type="gram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çok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ölüm</w:t>
            </w:r>
            <w:proofErr w:type="spellEnd"/>
          </w:p>
        </w:tc>
        <w:tc>
          <w:tcPr>
            <w:tcW w:w="3676" w:type="dxa"/>
          </w:tcPr>
          <w:p w14:paraId="4504AF2B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 xml:space="preserve">10  </w:t>
            </w:r>
            <w:proofErr w:type="spellStart"/>
            <w:r>
              <w:rPr>
                <w:sz w:val="16"/>
              </w:rPr>
              <w:t>Sürekli</w:t>
            </w:r>
            <w:proofErr w:type="spellEnd"/>
            <w:proofErr w:type="gram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saatlik</w:t>
            </w:r>
            <w:proofErr w:type="spellEnd"/>
          </w:p>
        </w:tc>
        <w:tc>
          <w:tcPr>
            <w:tcW w:w="3676" w:type="dxa"/>
          </w:tcPr>
          <w:p w14:paraId="5FC0D83D" w14:textId="77777777" w:rsidR="00A9489D" w:rsidRDefault="00000000">
            <w:pPr>
              <w:spacing w:after="0" w:line="240" w:lineRule="auto"/>
            </w:pPr>
            <w:r>
              <w:rPr>
                <w:sz w:val="16"/>
              </w:rPr>
              <w:t>&lt;</w:t>
            </w:r>
            <w:proofErr w:type="gramStart"/>
            <w:r>
              <w:rPr>
                <w:sz w:val="16"/>
              </w:rPr>
              <w:t xml:space="preserve">20  </w:t>
            </w:r>
            <w:proofErr w:type="spellStart"/>
            <w:r>
              <w:rPr>
                <w:sz w:val="16"/>
              </w:rPr>
              <w:t>Önemsiz</w:t>
            </w:r>
            <w:proofErr w:type="spellEnd"/>
            <w:proofErr w:type="gramEnd"/>
          </w:p>
        </w:tc>
      </w:tr>
      <w:tr w:rsidR="00A9489D" w14:paraId="5C42BED7" w14:textId="77777777">
        <w:tc>
          <w:tcPr>
            <w:tcW w:w="3676" w:type="dxa"/>
          </w:tcPr>
          <w:p w14:paraId="6FB60098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>6  Yüksek</w:t>
            </w:r>
            <w:proofErr w:type="gram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mümkün</w:t>
            </w:r>
            <w:proofErr w:type="spellEnd"/>
          </w:p>
        </w:tc>
        <w:tc>
          <w:tcPr>
            <w:tcW w:w="3676" w:type="dxa"/>
          </w:tcPr>
          <w:p w14:paraId="3441C314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 xml:space="preserve">40  </w:t>
            </w:r>
            <w:proofErr w:type="spellStart"/>
            <w:r>
              <w:rPr>
                <w:sz w:val="16"/>
              </w:rPr>
              <w:t>Ölüm</w:t>
            </w:r>
            <w:proofErr w:type="spellEnd"/>
            <w:proofErr w:type="gram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kalıcı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sakatlık</w:t>
            </w:r>
            <w:proofErr w:type="spellEnd"/>
          </w:p>
        </w:tc>
        <w:tc>
          <w:tcPr>
            <w:tcW w:w="3676" w:type="dxa"/>
          </w:tcPr>
          <w:p w14:paraId="59E5937B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 xml:space="preserve">6  </w:t>
            </w:r>
            <w:proofErr w:type="spellStart"/>
            <w:r>
              <w:rPr>
                <w:sz w:val="16"/>
              </w:rPr>
              <w:t>Sık</w:t>
            </w:r>
            <w:proofErr w:type="spellEnd"/>
            <w:proofErr w:type="gramEnd"/>
            <w:r>
              <w:rPr>
                <w:sz w:val="16"/>
              </w:rPr>
              <w:t xml:space="preserve"> / her </w:t>
            </w:r>
            <w:proofErr w:type="spellStart"/>
            <w:r>
              <w:rPr>
                <w:sz w:val="16"/>
              </w:rPr>
              <w:t>gün</w:t>
            </w:r>
            <w:proofErr w:type="spellEnd"/>
          </w:p>
        </w:tc>
        <w:tc>
          <w:tcPr>
            <w:tcW w:w="3676" w:type="dxa"/>
          </w:tcPr>
          <w:p w14:paraId="5757BEE2" w14:textId="77777777" w:rsidR="00A9489D" w:rsidRDefault="00000000">
            <w:pPr>
              <w:spacing w:after="0" w:line="240" w:lineRule="auto"/>
            </w:pPr>
            <w:r>
              <w:rPr>
                <w:sz w:val="16"/>
              </w:rPr>
              <w:t>20-</w:t>
            </w:r>
            <w:proofErr w:type="gramStart"/>
            <w:r>
              <w:rPr>
                <w:sz w:val="16"/>
              </w:rPr>
              <w:t xml:space="preserve">70  </w:t>
            </w:r>
            <w:proofErr w:type="spellStart"/>
            <w:r>
              <w:rPr>
                <w:sz w:val="16"/>
              </w:rPr>
              <w:t>Olası</w:t>
            </w:r>
            <w:proofErr w:type="spellEnd"/>
            <w:proofErr w:type="gramEnd"/>
          </w:p>
        </w:tc>
      </w:tr>
      <w:tr w:rsidR="00A9489D" w14:paraId="7A3BEBFE" w14:textId="77777777">
        <w:tc>
          <w:tcPr>
            <w:tcW w:w="3676" w:type="dxa"/>
          </w:tcPr>
          <w:p w14:paraId="07A016AD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 xml:space="preserve">3  </w:t>
            </w:r>
            <w:proofErr w:type="spellStart"/>
            <w:r>
              <w:rPr>
                <w:sz w:val="16"/>
              </w:rPr>
              <w:t>Olası</w:t>
            </w:r>
            <w:proofErr w:type="spellEnd"/>
            <w:proofErr w:type="gramEnd"/>
          </w:p>
        </w:tc>
        <w:tc>
          <w:tcPr>
            <w:tcW w:w="3676" w:type="dxa"/>
          </w:tcPr>
          <w:p w14:paraId="239292C9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 xml:space="preserve">15  </w:t>
            </w:r>
            <w:proofErr w:type="spellStart"/>
            <w:r>
              <w:rPr>
                <w:sz w:val="16"/>
              </w:rPr>
              <w:t>Kalıcı</w:t>
            </w:r>
            <w:proofErr w:type="spellEnd"/>
            <w:proofErr w:type="gram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ciddi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hasar</w:t>
            </w:r>
            <w:proofErr w:type="spellEnd"/>
          </w:p>
        </w:tc>
        <w:tc>
          <w:tcPr>
            <w:tcW w:w="3676" w:type="dxa"/>
          </w:tcPr>
          <w:p w14:paraId="4915FBBD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>3  Ara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sıra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haftalık</w:t>
            </w:r>
            <w:proofErr w:type="spellEnd"/>
          </w:p>
        </w:tc>
        <w:tc>
          <w:tcPr>
            <w:tcW w:w="3676" w:type="dxa"/>
          </w:tcPr>
          <w:p w14:paraId="6B676FE1" w14:textId="77777777" w:rsidR="00A9489D" w:rsidRDefault="00000000">
            <w:pPr>
              <w:spacing w:after="0" w:line="240" w:lineRule="auto"/>
            </w:pPr>
            <w:r>
              <w:rPr>
                <w:sz w:val="16"/>
              </w:rPr>
              <w:t>70-</w:t>
            </w:r>
            <w:proofErr w:type="gramStart"/>
            <w:r>
              <w:rPr>
                <w:sz w:val="16"/>
              </w:rPr>
              <w:t xml:space="preserve">200  </w:t>
            </w:r>
            <w:proofErr w:type="spellStart"/>
            <w:r>
              <w:rPr>
                <w:sz w:val="16"/>
              </w:rPr>
              <w:t>Önemli</w:t>
            </w:r>
            <w:proofErr w:type="spellEnd"/>
            <w:proofErr w:type="gramEnd"/>
          </w:p>
        </w:tc>
      </w:tr>
      <w:tr w:rsidR="00A9489D" w14:paraId="035D20C7" w14:textId="77777777">
        <w:tc>
          <w:tcPr>
            <w:tcW w:w="3676" w:type="dxa"/>
          </w:tcPr>
          <w:p w14:paraId="67D966C8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 xml:space="preserve">1  </w:t>
            </w:r>
            <w:proofErr w:type="spellStart"/>
            <w:r>
              <w:rPr>
                <w:sz w:val="16"/>
              </w:rPr>
              <w:t>Düşük</w:t>
            </w:r>
            <w:proofErr w:type="spellEnd"/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olasılık</w:t>
            </w:r>
            <w:proofErr w:type="spellEnd"/>
          </w:p>
        </w:tc>
        <w:tc>
          <w:tcPr>
            <w:tcW w:w="3676" w:type="dxa"/>
          </w:tcPr>
          <w:p w14:paraId="1A48FC12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 xml:space="preserve">7  </w:t>
            </w:r>
            <w:proofErr w:type="spellStart"/>
            <w:r>
              <w:rPr>
                <w:sz w:val="16"/>
              </w:rPr>
              <w:t>Tedavi</w:t>
            </w:r>
            <w:proofErr w:type="spellEnd"/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gerektiren</w:t>
            </w:r>
            <w:proofErr w:type="spellEnd"/>
          </w:p>
        </w:tc>
        <w:tc>
          <w:tcPr>
            <w:tcW w:w="3676" w:type="dxa"/>
          </w:tcPr>
          <w:p w14:paraId="7CFB0A37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>2  Az</w:t>
            </w:r>
            <w:proofErr w:type="gram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aylık</w:t>
            </w:r>
            <w:proofErr w:type="spellEnd"/>
          </w:p>
        </w:tc>
        <w:tc>
          <w:tcPr>
            <w:tcW w:w="3676" w:type="dxa"/>
          </w:tcPr>
          <w:p w14:paraId="45C3CB5A" w14:textId="77777777" w:rsidR="00A9489D" w:rsidRDefault="00000000">
            <w:pPr>
              <w:spacing w:after="0" w:line="240" w:lineRule="auto"/>
            </w:pPr>
            <w:r>
              <w:rPr>
                <w:sz w:val="16"/>
              </w:rPr>
              <w:t>200-</w:t>
            </w:r>
            <w:proofErr w:type="gramStart"/>
            <w:r>
              <w:rPr>
                <w:sz w:val="16"/>
              </w:rPr>
              <w:t>400  Yüksek</w:t>
            </w:r>
            <w:proofErr w:type="gramEnd"/>
          </w:p>
        </w:tc>
      </w:tr>
      <w:tr w:rsidR="00A9489D" w14:paraId="2E62B4CE" w14:textId="77777777">
        <w:tc>
          <w:tcPr>
            <w:tcW w:w="3676" w:type="dxa"/>
          </w:tcPr>
          <w:p w14:paraId="26BF270B" w14:textId="77777777" w:rsidR="00A9489D" w:rsidRDefault="00000000">
            <w:pPr>
              <w:spacing w:after="0" w:line="240" w:lineRule="auto"/>
            </w:pPr>
            <w:r>
              <w:rPr>
                <w:sz w:val="16"/>
              </w:rPr>
              <w:t>0,</w:t>
            </w:r>
            <w:proofErr w:type="gramStart"/>
            <w:r>
              <w:rPr>
                <w:sz w:val="16"/>
              </w:rPr>
              <w:t xml:space="preserve">5  </w:t>
            </w:r>
            <w:proofErr w:type="spellStart"/>
            <w:r>
              <w:rPr>
                <w:sz w:val="16"/>
              </w:rPr>
              <w:t>Beklenmez</w:t>
            </w:r>
            <w:proofErr w:type="spellEnd"/>
            <w:proofErr w:type="gramEnd"/>
          </w:p>
        </w:tc>
        <w:tc>
          <w:tcPr>
            <w:tcW w:w="3676" w:type="dxa"/>
          </w:tcPr>
          <w:p w14:paraId="0E49A60B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>3  İlk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yardım</w:t>
            </w:r>
            <w:proofErr w:type="spellEnd"/>
          </w:p>
        </w:tc>
        <w:tc>
          <w:tcPr>
            <w:tcW w:w="3676" w:type="dxa"/>
          </w:tcPr>
          <w:p w14:paraId="3A73ADB1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 xml:space="preserve">1  </w:t>
            </w:r>
            <w:proofErr w:type="spellStart"/>
            <w:r>
              <w:rPr>
                <w:sz w:val="16"/>
              </w:rPr>
              <w:t>Çok</w:t>
            </w:r>
            <w:proofErr w:type="spellEnd"/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az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yılda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birkaç</w:t>
            </w:r>
            <w:proofErr w:type="spellEnd"/>
          </w:p>
        </w:tc>
        <w:tc>
          <w:tcPr>
            <w:tcW w:w="3676" w:type="dxa"/>
          </w:tcPr>
          <w:p w14:paraId="02DB33E6" w14:textId="77777777" w:rsidR="00A9489D" w:rsidRDefault="00000000">
            <w:pPr>
              <w:spacing w:after="0" w:line="240" w:lineRule="auto"/>
            </w:pPr>
            <w:r>
              <w:rPr>
                <w:sz w:val="16"/>
              </w:rPr>
              <w:t>&gt;</w:t>
            </w:r>
            <w:proofErr w:type="gramStart"/>
            <w:r>
              <w:rPr>
                <w:sz w:val="16"/>
              </w:rPr>
              <w:t xml:space="preserve">400  </w:t>
            </w:r>
            <w:proofErr w:type="spellStart"/>
            <w:r>
              <w:rPr>
                <w:sz w:val="16"/>
              </w:rPr>
              <w:t>Tolerans</w:t>
            </w:r>
            <w:proofErr w:type="spellEnd"/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Dışı</w:t>
            </w:r>
            <w:proofErr w:type="spellEnd"/>
          </w:p>
        </w:tc>
      </w:tr>
      <w:tr w:rsidR="00A9489D" w14:paraId="3E348046" w14:textId="77777777">
        <w:tc>
          <w:tcPr>
            <w:tcW w:w="3676" w:type="dxa"/>
          </w:tcPr>
          <w:p w14:paraId="1BBF09CC" w14:textId="77777777" w:rsidR="00A9489D" w:rsidRDefault="00000000">
            <w:pPr>
              <w:spacing w:after="0" w:line="240" w:lineRule="auto"/>
            </w:pPr>
            <w:r>
              <w:rPr>
                <w:sz w:val="16"/>
              </w:rPr>
              <w:t>0,</w:t>
            </w:r>
            <w:proofErr w:type="gramStart"/>
            <w:r>
              <w:rPr>
                <w:sz w:val="16"/>
              </w:rPr>
              <w:t>2  Pratik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imkansız</w:t>
            </w:r>
            <w:proofErr w:type="spellEnd"/>
          </w:p>
        </w:tc>
        <w:tc>
          <w:tcPr>
            <w:tcW w:w="3676" w:type="dxa"/>
          </w:tcPr>
          <w:p w14:paraId="0AE7A21E" w14:textId="77777777" w:rsidR="00A9489D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 xml:space="preserve">1  </w:t>
            </w:r>
            <w:proofErr w:type="spellStart"/>
            <w:r>
              <w:rPr>
                <w:sz w:val="16"/>
              </w:rPr>
              <w:t>Çok</w:t>
            </w:r>
            <w:proofErr w:type="spellEnd"/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hafif</w:t>
            </w:r>
            <w:proofErr w:type="spellEnd"/>
          </w:p>
        </w:tc>
        <w:tc>
          <w:tcPr>
            <w:tcW w:w="3676" w:type="dxa"/>
          </w:tcPr>
          <w:p w14:paraId="7343058E" w14:textId="77777777" w:rsidR="00A9489D" w:rsidRDefault="00000000">
            <w:pPr>
              <w:spacing w:after="0" w:line="240" w:lineRule="auto"/>
            </w:pPr>
            <w:r>
              <w:rPr>
                <w:sz w:val="16"/>
              </w:rPr>
              <w:t>0,</w:t>
            </w:r>
            <w:proofErr w:type="gramStart"/>
            <w:r>
              <w:rPr>
                <w:sz w:val="16"/>
              </w:rPr>
              <w:t xml:space="preserve">5  </w:t>
            </w:r>
            <w:proofErr w:type="spellStart"/>
            <w:r>
              <w:rPr>
                <w:sz w:val="16"/>
              </w:rPr>
              <w:t>Çok</w:t>
            </w:r>
            <w:proofErr w:type="spellEnd"/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seyrek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yılda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bir</w:t>
            </w:r>
            <w:proofErr w:type="spellEnd"/>
          </w:p>
        </w:tc>
        <w:tc>
          <w:tcPr>
            <w:tcW w:w="3676" w:type="dxa"/>
          </w:tcPr>
          <w:p w14:paraId="6D38FC50" w14:textId="77777777" w:rsidR="00A9489D" w:rsidRDefault="00A9489D">
            <w:pPr>
              <w:spacing w:after="0" w:line="240" w:lineRule="auto"/>
            </w:pPr>
          </w:p>
        </w:tc>
      </w:tr>
    </w:tbl>
    <w:p w14:paraId="7F29D6F7" w14:textId="77777777" w:rsidR="00A9489D" w:rsidRDefault="00A9489D"/>
    <w:p w14:paraId="0328C442" w14:textId="77777777" w:rsidR="00A9489D" w:rsidRDefault="00000000">
      <w:pPr>
        <w:pStyle w:val="Balk3"/>
      </w:pPr>
      <w:r>
        <w:t>İSG RİSK DEĞERLENDİRME TABLOSU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10"/>
        <w:gridCol w:w="679"/>
        <w:gridCol w:w="867"/>
        <w:gridCol w:w="778"/>
        <w:gridCol w:w="436"/>
        <w:gridCol w:w="537"/>
        <w:gridCol w:w="482"/>
        <w:gridCol w:w="556"/>
        <w:gridCol w:w="458"/>
        <w:gridCol w:w="565"/>
        <w:gridCol w:w="828"/>
        <w:gridCol w:w="810"/>
        <w:gridCol w:w="619"/>
        <w:gridCol w:w="634"/>
        <w:gridCol w:w="612"/>
        <w:gridCol w:w="837"/>
        <w:gridCol w:w="551"/>
        <w:gridCol w:w="385"/>
        <w:gridCol w:w="376"/>
        <w:gridCol w:w="365"/>
        <w:gridCol w:w="458"/>
        <w:gridCol w:w="1479"/>
      </w:tblGrid>
      <w:tr w:rsidR="00A9489D" w14:paraId="0DE9EC34" w14:textId="77777777">
        <w:tc>
          <w:tcPr>
            <w:tcW w:w="1336" w:type="dxa"/>
            <w:gridSpan w:val="2"/>
          </w:tcPr>
          <w:p w14:paraId="4DFDDBA3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GENEL BİLGİLER</w:t>
            </w:r>
          </w:p>
        </w:tc>
        <w:tc>
          <w:tcPr>
            <w:tcW w:w="2004" w:type="dxa"/>
            <w:gridSpan w:val="3"/>
          </w:tcPr>
          <w:p w14:paraId="1EDFD6E2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TANIMI</w:t>
            </w:r>
          </w:p>
        </w:tc>
        <w:tc>
          <w:tcPr>
            <w:tcW w:w="3340" w:type="dxa"/>
            <w:gridSpan w:val="5"/>
          </w:tcPr>
          <w:p w14:paraId="0C435E57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DURUM RİSK PUANI</w:t>
            </w:r>
          </w:p>
        </w:tc>
        <w:tc>
          <w:tcPr>
            <w:tcW w:w="1336" w:type="dxa"/>
            <w:gridSpan w:val="2"/>
          </w:tcPr>
          <w:p w14:paraId="0F86F8F7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 KONTROL VE EYLEM PLANI</w:t>
            </w:r>
          </w:p>
        </w:tc>
        <w:tc>
          <w:tcPr>
            <w:tcW w:w="668" w:type="dxa"/>
          </w:tcPr>
          <w:p w14:paraId="4809C88A" w14:textId="77777777" w:rsidR="00A9489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İlgili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Mevzuat</w:t>
            </w:r>
            <w:proofErr w:type="spellEnd"/>
          </w:p>
        </w:tc>
        <w:tc>
          <w:tcPr>
            <w:tcW w:w="668" w:type="dxa"/>
          </w:tcPr>
          <w:p w14:paraId="3A5F2170" w14:textId="77777777" w:rsidR="00A9489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Açıklama</w:t>
            </w:r>
            <w:proofErr w:type="spellEnd"/>
            <w:r>
              <w:rPr>
                <w:b/>
                <w:sz w:val="14"/>
              </w:rPr>
              <w:t xml:space="preserve"> / </w:t>
            </w:r>
            <w:proofErr w:type="spellStart"/>
            <w:r>
              <w:rPr>
                <w:b/>
                <w:sz w:val="14"/>
              </w:rPr>
              <w:t>Fotoğraf</w:t>
            </w:r>
            <w:proofErr w:type="spellEnd"/>
          </w:p>
        </w:tc>
        <w:tc>
          <w:tcPr>
            <w:tcW w:w="2004" w:type="dxa"/>
            <w:gridSpan w:val="3"/>
          </w:tcPr>
          <w:p w14:paraId="6E928E37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TAKİP VE DEĞERLENDİRME</w:t>
            </w:r>
          </w:p>
        </w:tc>
        <w:tc>
          <w:tcPr>
            <w:tcW w:w="3340" w:type="dxa"/>
            <w:gridSpan w:val="5"/>
          </w:tcPr>
          <w:p w14:paraId="0766CD98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ÖNLEM SONRASI RİSK PUANI</w:t>
            </w:r>
          </w:p>
        </w:tc>
      </w:tr>
      <w:tr w:rsidR="00A9489D" w14:paraId="78B325EC" w14:textId="77777777">
        <w:tc>
          <w:tcPr>
            <w:tcW w:w="668" w:type="dxa"/>
          </w:tcPr>
          <w:p w14:paraId="62175244" w14:textId="77777777" w:rsidR="00A9489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Faaliyet</w:t>
            </w:r>
            <w:proofErr w:type="spellEnd"/>
            <w:r>
              <w:rPr>
                <w:b/>
                <w:sz w:val="14"/>
              </w:rPr>
              <w:t xml:space="preserve"> No</w:t>
            </w:r>
          </w:p>
        </w:tc>
        <w:tc>
          <w:tcPr>
            <w:tcW w:w="668" w:type="dxa"/>
          </w:tcPr>
          <w:p w14:paraId="33BBF091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FOTOĞRAF</w:t>
            </w:r>
          </w:p>
        </w:tc>
        <w:tc>
          <w:tcPr>
            <w:tcW w:w="668" w:type="dxa"/>
          </w:tcPr>
          <w:p w14:paraId="4C08B9CD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/ TEHLİKE KAYNAĞI</w:t>
            </w:r>
          </w:p>
        </w:tc>
        <w:tc>
          <w:tcPr>
            <w:tcW w:w="668" w:type="dxa"/>
          </w:tcPr>
          <w:p w14:paraId="05CCC01F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TEHLİKELİ OLAY NEDENİ</w:t>
            </w:r>
          </w:p>
        </w:tc>
        <w:tc>
          <w:tcPr>
            <w:tcW w:w="668" w:type="dxa"/>
          </w:tcPr>
          <w:p w14:paraId="1AF32627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w="668" w:type="dxa"/>
          </w:tcPr>
          <w:p w14:paraId="7D0B652E" w14:textId="77777777" w:rsidR="00A9489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Olasılık</w:t>
            </w:r>
            <w:proofErr w:type="spellEnd"/>
            <w:r>
              <w:rPr>
                <w:b/>
                <w:sz w:val="14"/>
              </w:rPr>
              <w:t xml:space="preserve"> (O)</w:t>
            </w:r>
          </w:p>
        </w:tc>
        <w:tc>
          <w:tcPr>
            <w:tcW w:w="668" w:type="dxa"/>
          </w:tcPr>
          <w:p w14:paraId="39358CB3" w14:textId="77777777" w:rsidR="00A9489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Şiddet</w:t>
            </w:r>
            <w:proofErr w:type="spellEnd"/>
            <w:r>
              <w:rPr>
                <w:b/>
                <w:sz w:val="14"/>
              </w:rPr>
              <w:t xml:space="preserve"> (Ş)</w:t>
            </w:r>
          </w:p>
        </w:tc>
        <w:tc>
          <w:tcPr>
            <w:tcW w:w="668" w:type="dxa"/>
          </w:tcPr>
          <w:p w14:paraId="56637396" w14:textId="77777777" w:rsidR="00A9489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Frekans</w:t>
            </w:r>
            <w:proofErr w:type="spellEnd"/>
            <w:r>
              <w:rPr>
                <w:b/>
                <w:sz w:val="14"/>
              </w:rPr>
              <w:t xml:space="preserve"> (F)</w:t>
            </w:r>
          </w:p>
        </w:tc>
        <w:tc>
          <w:tcPr>
            <w:tcW w:w="668" w:type="dxa"/>
          </w:tcPr>
          <w:p w14:paraId="4056230D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 xml:space="preserve">Risk </w:t>
            </w:r>
            <w:proofErr w:type="spellStart"/>
            <w:r>
              <w:rPr>
                <w:b/>
                <w:sz w:val="14"/>
              </w:rPr>
              <w:t>Puanı</w:t>
            </w:r>
            <w:proofErr w:type="spellEnd"/>
          </w:p>
        </w:tc>
        <w:tc>
          <w:tcPr>
            <w:tcW w:w="668" w:type="dxa"/>
          </w:tcPr>
          <w:p w14:paraId="438B703B" w14:textId="77777777" w:rsidR="00A9489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Sonuç</w:t>
            </w:r>
            <w:proofErr w:type="spellEnd"/>
          </w:p>
        </w:tc>
        <w:tc>
          <w:tcPr>
            <w:tcW w:w="668" w:type="dxa"/>
          </w:tcPr>
          <w:p w14:paraId="575D5E59" w14:textId="77777777" w:rsidR="00A9489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Mevcut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Önlem</w:t>
            </w:r>
            <w:proofErr w:type="spellEnd"/>
          </w:p>
        </w:tc>
        <w:tc>
          <w:tcPr>
            <w:tcW w:w="668" w:type="dxa"/>
          </w:tcPr>
          <w:p w14:paraId="33F97125" w14:textId="77777777" w:rsidR="00A9489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Alınması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Gerekli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Önlem</w:t>
            </w:r>
            <w:proofErr w:type="spellEnd"/>
          </w:p>
        </w:tc>
        <w:tc>
          <w:tcPr>
            <w:tcW w:w="668" w:type="dxa"/>
          </w:tcPr>
          <w:p w14:paraId="0376791A" w14:textId="77777777" w:rsidR="00A9489D" w:rsidRDefault="00A9489D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73109A0F" w14:textId="77777777" w:rsidR="00A9489D" w:rsidRDefault="00A9489D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5EF31374" w14:textId="77777777" w:rsidR="00A9489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Görevli</w:t>
            </w:r>
            <w:proofErr w:type="spellEnd"/>
            <w:r>
              <w:rPr>
                <w:b/>
                <w:sz w:val="14"/>
              </w:rPr>
              <w:t xml:space="preserve"> / </w:t>
            </w:r>
            <w:proofErr w:type="spellStart"/>
            <w:r>
              <w:rPr>
                <w:b/>
                <w:sz w:val="14"/>
              </w:rPr>
              <w:t>Sorumlu</w:t>
            </w:r>
            <w:proofErr w:type="spellEnd"/>
          </w:p>
        </w:tc>
        <w:tc>
          <w:tcPr>
            <w:tcW w:w="668" w:type="dxa"/>
          </w:tcPr>
          <w:p w14:paraId="2E3E3976" w14:textId="77777777" w:rsidR="00A9489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Bildirim</w:t>
            </w:r>
            <w:proofErr w:type="spellEnd"/>
            <w:r>
              <w:rPr>
                <w:b/>
                <w:sz w:val="14"/>
              </w:rPr>
              <w:t xml:space="preserve"> Tarihi</w:t>
            </w:r>
          </w:p>
        </w:tc>
        <w:tc>
          <w:tcPr>
            <w:tcW w:w="668" w:type="dxa"/>
          </w:tcPr>
          <w:p w14:paraId="242F220F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w="668" w:type="dxa"/>
          </w:tcPr>
          <w:p w14:paraId="3F3A6A26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w="668" w:type="dxa"/>
          </w:tcPr>
          <w:p w14:paraId="3F06FF55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w="668" w:type="dxa"/>
          </w:tcPr>
          <w:p w14:paraId="0A7E3D51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w="668" w:type="dxa"/>
          </w:tcPr>
          <w:p w14:paraId="2803134F" w14:textId="77777777" w:rsidR="00A9489D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 xml:space="preserve">Risk </w:t>
            </w:r>
            <w:proofErr w:type="spellStart"/>
            <w:r>
              <w:rPr>
                <w:b/>
                <w:sz w:val="14"/>
              </w:rPr>
              <w:t>Puanı</w:t>
            </w:r>
            <w:proofErr w:type="spellEnd"/>
          </w:p>
        </w:tc>
        <w:tc>
          <w:tcPr>
            <w:tcW w:w="668" w:type="dxa"/>
          </w:tcPr>
          <w:p w14:paraId="19089119" w14:textId="77777777" w:rsidR="00A9489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Sonuç</w:t>
            </w:r>
            <w:proofErr w:type="spellEnd"/>
          </w:p>
        </w:tc>
      </w:tr>
      <w:tr w:rsidR="00A9489D" w14:paraId="6EB784E1" w14:textId="77777777">
        <w:tc>
          <w:tcPr>
            <w:tcW w:w="668" w:type="dxa"/>
          </w:tcPr>
          <w:p w14:paraId="0BC2D7A2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{#</w:t>
            </w:r>
            <w:proofErr w:type="gramStart"/>
            <w:r>
              <w:rPr>
                <w:sz w:val="14"/>
              </w:rPr>
              <w:t>riskDegerlendirmesi}{</w:t>
            </w:r>
            <w:proofErr w:type="gramEnd"/>
            <w:r>
              <w:rPr>
                <w:sz w:val="14"/>
              </w:rPr>
              <w:t>faaliyetNo}</w:t>
            </w:r>
          </w:p>
        </w:tc>
        <w:tc>
          <w:tcPr>
            <w:tcW w:w="668" w:type="dxa"/>
          </w:tcPr>
          <w:p w14:paraId="4CD70FEF" w14:textId="1C3411A0" w:rsidR="00A9489D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r w:rsidR="00652EF8">
              <w:rPr>
                <w:sz w:val="14"/>
              </w:rPr>
              <w:t>%</w:t>
            </w:r>
            <w:proofErr w:type="spellStart"/>
            <w:r>
              <w:rPr>
                <w:sz w:val="14"/>
              </w:rPr>
              <w:t>fotograf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718B127F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tehlikeKaynagi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7F5187B2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tehlikeliOlay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75CFB7B7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{risk}</w:t>
            </w:r>
          </w:p>
        </w:tc>
        <w:tc>
          <w:tcPr>
            <w:tcW w:w="668" w:type="dxa"/>
          </w:tcPr>
          <w:p w14:paraId="3CC7D1A8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{o1}</w:t>
            </w:r>
          </w:p>
        </w:tc>
        <w:tc>
          <w:tcPr>
            <w:tcW w:w="668" w:type="dxa"/>
          </w:tcPr>
          <w:p w14:paraId="58C2DC57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{s1}</w:t>
            </w:r>
          </w:p>
        </w:tc>
        <w:tc>
          <w:tcPr>
            <w:tcW w:w="668" w:type="dxa"/>
          </w:tcPr>
          <w:p w14:paraId="468BEC4B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{f1}</w:t>
            </w:r>
          </w:p>
        </w:tc>
        <w:tc>
          <w:tcPr>
            <w:tcW w:w="668" w:type="dxa"/>
          </w:tcPr>
          <w:p w14:paraId="00F4C84D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{rp1}</w:t>
            </w:r>
          </w:p>
        </w:tc>
        <w:tc>
          <w:tcPr>
            <w:tcW w:w="668" w:type="dxa"/>
          </w:tcPr>
          <w:p w14:paraId="49B4D749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{sonuc1}</w:t>
            </w:r>
          </w:p>
        </w:tc>
        <w:tc>
          <w:tcPr>
            <w:tcW w:w="668" w:type="dxa"/>
          </w:tcPr>
          <w:p w14:paraId="39B3F6E5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mevcutOnlem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4813794C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gerekliOnlem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2E2124BD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mevzuat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488B2F1E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aciklama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1E9B5E2E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sorumlu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4978BABD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bildirimTarihi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37A0CF0F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termin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2F344998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{o2}</w:t>
            </w:r>
          </w:p>
        </w:tc>
        <w:tc>
          <w:tcPr>
            <w:tcW w:w="668" w:type="dxa"/>
          </w:tcPr>
          <w:p w14:paraId="03F80937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{s2}</w:t>
            </w:r>
          </w:p>
        </w:tc>
        <w:tc>
          <w:tcPr>
            <w:tcW w:w="668" w:type="dxa"/>
          </w:tcPr>
          <w:p w14:paraId="5D8630E9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{f2}</w:t>
            </w:r>
          </w:p>
        </w:tc>
        <w:tc>
          <w:tcPr>
            <w:tcW w:w="668" w:type="dxa"/>
          </w:tcPr>
          <w:p w14:paraId="000F41C0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{rp2}</w:t>
            </w:r>
          </w:p>
        </w:tc>
        <w:tc>
          <w:tcPr>
            <w:tcW w:w="668" w:type="dxa"/>
          </w:tcPr>
          <w:p w14:paraId="645A13D3" w14:textId="77777777" w:rsidR="00A9489D" w:rsidRDefault="00000000">
            <w:pPr>
              <w:spacing w:after="0" w:line="240" w:lineRule="auto"/>
            </w:pPr>
            <w:r>
              <w:rPr>
                <w:sz w:val="14"/>
              </w:rPr>
              <w:t>{sonuc</w:t>
            </w:r>
            <w:proofErr w:type="gramStart"/>
            <w:r>
              <w:rPr>
                <w:sz w:val="14"/>
              </w:rPr>
              <w:t>2}{</w:t>
            </w:r>
            <w:proofErr w:type="gram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riskDegerlendirmesi</w:t>
            </w:r>
            <w:proofErr w:type="spellEnd"/>
            <w:r>
              <w:rPr>
                <w:sz w:val="14"/>
              </w:rPr>
              <w:t>}</w:t>
            </w:r>
          </w:p>
        </w:tc>
      </w:tr>
    </w:tbl>
    <w:p w14:paraId="1171A38D" w14:textId="77777777" w:rsidR="00A9489D" w:rsidRDefault="00A9489D"/>
    <w:p w14:paraId="2B4122A1" w14:textId="77777777" w:rsidR="00EF7C1E" w:rsidRDefault="00EF7C1E"/>
    <w:p w14:paraId="5D5DDDA5" w14:textId="77777777" w:rsidR="00EF7C1E" w:rsidRDefault="00EF7C1E"/>
    <w:p w14:paraId="0C5315BE" w14:textId="77777777" w:rsidR="00EF7C1E" w:rsidRDefault="00EF7C1E"/>
    <w:p w14:paraId="4F9C1CC8" w14:textId="77777777" w:rsidR="00A9489D" w:rsidRDefault="00000000">
      <w:pPr>
        <w:pStyle w:val="Balk3"/>
      </w:pPr>
      <w:r>
        <w:lastRenderedPageBreak/>
        <w:t>RİSK DEĞERLENDİRME EKİBİ - İMZA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A9489D" w14:paraId="0B27D464" w14:textId="77777777">
        <w:tc>
          <w:tcPr>
            <w:tcW w:w="3676" w:type="dxa"/>
          </w:tcPr>
          <w:p w14:paraId="33090637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İşveren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İşveren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Vekili</w:t>
            </w:r>
            <w:proofErr w:type="spellEnd"/>
            <w:r>
              <w:rPr>
                <w:sz w:val="18"/>
              </w:rPr>
              <w:br/>
              <w:t>{</w:t>
            </w:r>
            <w:proofErr w:type="spellStart"/>
            <w:r>
              <w:rPr>
                <w:sz w:val="18"/>
              </w:rPr>
              <w:t>isverenAd</w:t>
            </w:r>
            <w:proofErr w:type="spellEnd"/>
            <w:r>
              <w:rPr>
                <w:sz w:val="18"/>
              </w:rPr>
              <w:t>}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İmza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676" w:type="dxa"/>
          </w:tcPr>
          <w:p w14:paraId="7C40327C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 xml:space="preserve">İSG </w:t>
            </w:r>
            <w:proofErr w:type="spellStart"/>
            <w:r>
              <w:rPr>
                <w:sz w:val="18"/>
              </w:rPr>
              <w:t>Uzmanı</w:t>
            </w:r>
            <w:proofErr w:type="spellEnd"/>
            <w:r>
              <w:rPr>
                <w:sz w:val="18"/>
              </w:rPr>
              <w:br/>
              <w:t>{</w:t>
            </w:r>
            <w:proofErr w:type="spellStart"/>
            <w:r>
              <w:rPr>
                <w:sz w:val="18"/>
              </w:rPr>
              <w:t>isgUzmaniAd</w:t>
            </w:r>
            <w:proofErr w:type="spellEnd"/>
            <w:r>
              <w:rPr>
                <w:sz w:val="18"/>
              </w:rPr>
              <w:t>}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İmza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676" w:type="dxa"/>
          </w:tcPr>
          <w:p w14:paraId="45DDBC54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İşyeri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Hekimi</w:t>
            </w:r>
            <w:proofErr w:type="spellEnd"/>
            <w:r>
              <w:rPr>
                <w:sz w:val="18"/>
              </w:rPr>
              <w:br/>
              <w:t>{</w:t>
            </w:r>
            <w:proofErr w:type="spellStart"/>
            <w:r>
              <w:rPr>
                <w:sz w:val="18"/>
              </w:rPr>
              <w:t>hekimAd</w:t>
            </w:r>
            <w:proofErr w:type="spellEnd"/>
            <w:r>
              <w:rPr>
                <w:sz w:val="18"/>
              </w:rPr>
              <w:t>}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İmza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676" w:type="dxa"/>
          </w:tcPr>
          <w:p w14:paraId="668EB0F7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 xml:space="preserve">Çalışan </w:t>
            </w:r>
            <w:proofErr w:type="spellStart"/>
            <w:r>
              <w:rPr>
                <w:sz w:val="18"/>
              </w:rPr>
              <w:t>Temsilcisi</w:t>
            </w:r>
            <w:proofErr w:type="spellEnd"/>
            <w:r>
              <w:rPr>
                <w:sz w:val="18"/>
              </w:rPr>
              <w:br/>
              <w:t>{</w:t>
            </w:r>
            <w:proofErr w:type="spellStart"/>
            <w:r>
              <w:rPr>
                <w:sz w:val="18"/>
              </w:rPr>
              <w:t>temsilciAd</w:t>
            </w:r>
            <w:proofErr w:type="spellEnd"/>
            <w:r>
              <w:rPr>
                <w:sz w:val="18"/>
              </w:rPr>
              <w:t>}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İmza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A9489D" w14:paraId="73C245A7" w14:textId="77777777">
        <w:tc>
          <w:tcPr>
            <w:tcW w:w="3676" w:type="dxa"/>
          </w:tcPr>
          <w:p w14:paraId="120BBFF2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Destek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Elemanı</w:t>
            </w:r>
            <w:proofErr w:type="spellEnd"/>
            <w:r>
              <w:rPr>
                <w:sz w:val="18"/>
              </w:rPr>
              <w:br/>
              <w:t>{</w:t>
            </w:r>
            <w:proofErr w:type="spellStart"/>
            <w:r>
              <w:rPr>
                <w:sz w:val="18"/>
              </w:rPr>
              <w:t>destekAd</w:t>
            </w:r>
            <w:proofErr w:type="spellEnd"/>
            <w:r>
              <w:rPr>
                <w:sz w:val="18"/>
              </w:rPr>
              <w:t>}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İmza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676" w:type="dxa"/>
          </w:tcPr>
          <w:p w14:paraId="67CF628E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Başhekim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Mesul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Müdür</w:t>
            </w:r>
            <w:proofErr w:type="spellEnd"/>
            <w:r>
              <w:rPr>
                <w:sz w:val="18"/>
              </w:rPr>
              <w:br/>
              <w:t>{</w:t>
            </w:r>
            <w:proofErr w:type="spellStart"/>
            <w:r>
              <w:rPr>
                <w:sz w:val="18"/>
              </w:rPr>
              <w:t>bashekimAd</w:t>
            </w:r>
            <w:proofErr w:type="spellEnd"/>
            <w:r>
              <w:rPr>
                <w:sz w:val="18"/>
              </w:rPr>
              <w:t>}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İmza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676" w:type="dxa"/>
          </w:tcPr>
          <w:p w14:paraId="1A04D1E8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Hemşirelik</w:t>
            </w:r>
            <w:proofErr w:type="spellEnd"/>
            <w:r>
              <w:rPr>
                <w:sz w:val="18"/>
              </w:rPr>
              <w:t xml:space="preserve"> Hiz. </w:t>
            </w:r>
            <w:proofErr w:type="spellStart"/>
            <w:r>
              <w:rPr>
                <w:sz w:val="18"/>
              </w:rPr>
              <w:t>Müdürü</w:t>
            </w:r>
            <w:proofErr w:type="spellEnd"/>
            <w:r>
              <w:rPr>
                <w:sz w:val="18"/>
              </w:rPr>
              <w:br/>
              <w:t>{</w:t>
            </w:r>
            <w:proofErr w:type="spellStart"/>
            <w:r>
              <w:rPr>
                <w:sz w:val="18"/>
              </w:rPr>
              <w:t>hemsirelikMuduruAd</w:t>
            </w:r>
            <w:proofErr w:type="spellEnd"/>
            <w:r>
              <w:rPr>
                <w:sz w:val="18"/>
              </w:rPr>
              <w:t>}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İmza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676" w:type="dxa"/>
          </w:tcPr>
          <w:p w14:paraId="45F56F79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Enfeksiyon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</w:t>
            </w:r>
            <w:proofErr w:type="spellEnd"/>
            <w:r>
              <w:rPr>
                <w:sz w:val="18"/>
              </w:rPr>
              <w:t xml:space="preserve"> Sor.</w:t>
            </w:r>
            <w:r>
              <w:rPr>
                <w:sz w:val="18"/>
              </w:rPr>
              <w:br/>
              <w:t>{</w:t>
            </w:r>
            <w:proofErr w:type="spellStart"/>
            <w:r>
              <w:rPr>
                <w:sz w:val="18"/>
              </w:rPr>
              <w:t>enfeksiyonAd</w:t>
            </w:r>
            <w:proofErr w:type="spellEnd"/>
            <w:r>
              <w:rPr>
                <w:sz w:val="18"/>
              </w:rPr>
              <w:t>}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İmza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A9489D" w14:paraId="024F3F2C" w14:textId="77777777">
        <w:tc>
          <w:tcPr>
            <w:tcW w:w="3676" w:type="dxa"/>
          </w:tcPr>
          <w:p w14:paraId="7EF7098E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 xml:space="preserve">Teknik Servis </w:t>
            </w:r>
            <w:proofErr w:type="spellStart"/>
            <w:r>
              <w:rPr>
                <w:sz w:val="18"/>
              </w:rPr>
              <w:t>Sorumlusu</w:t>
            </w:r>
            <w:proofErr w:type="spellEnd"/>
            <w:r>
              <w:rPr>
                <w:sz w:val="18"/>
              </w:rPr>
              <w:br/>
              <w:t>{</w:t>
            </w:r>
            <w:proofErr w:type="spellStart"/>
            <w:r>
              <w:rPr>
                <w:sz w:val="18"/>
              </w:rPr>
              <w:t>teknikAd</w:t>
            </w:r>
            <w:proofErr w:type="spellEnd"/>
            <w:r>
              <w:rPr>
                <w:sz w:val="18"/>
              </w:rPr>
              <w:t>}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İmza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676" w:type="dxa"/>
          </w:tcPr>
          <w:p w14:paraId="66369062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Radyasyon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Korunma</w:t>
            </w:r>
            <w:proofErr w:type="spellEnd"/>
            <w:r>
              <w:rPr>
                <w:sz w:val="18"/>
              </w:rPr>
              <w:t xml:space="preserve"> Sor.</w:t>
            </w:r>
            <w:r>
              <w:rPr>
                <w:sz w:val="18"/>
              </w:rPr>
              <w:br/>
              <w:t>{</w:t>
            </w:r>
            <w:proofErr w:type="spellStart"/>
            <w:r>
              <w:rPr>
                <w:sz w:val="18"/>
              </w:rPr>
              <w:t>radyasyonAd</w:t>
            </w:r>
            <w:proofErr w:type="spellEnd"/>
            <w:r>
              <w:rPr>
                <w:sz w:val="18"/>
              </w:rPr>
              <w:t>}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İmza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676" w:type="dxa"/>
          </w:tcPr>
          <w:p w14:paraId="564DECEC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Atık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Sorumlusu</w:t>
            </w:r>
            <w:proofErr w:type="spellEnd"/>
            <w:r>
              <w:rPr>
                <w:sz w:val="18"/>
              </w:rPr>
              <w:br/>
              <w:t>{</w:t>
            </w:r>
            <w:proofErr w:type="spellStart"/>
            <w:r>
              <w:rPr>
                <w:sz w:val="18"/>
              </w:rPr>
              <w:t>atikAd</w:t>
            </w:r>
            <w:proofErr w:type="spellEnd"/>
            <w:r>
              <w:rPr>
                <w:sz w:val="18"/>
              </w:rPr>
              <w:t>}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İmza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676" w:type="dxa"/>
          </w:tcPr>
          <w:p w14:paraId="0686F41A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Birim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Sorumlusu</w:t>
            </w:r>
            <w:proofErr w:type="spellEnd"/>
            <w:r>
              <w:rPr>
                <w:sz w:val="18"/>
              </w:rPr>
              <w:br/>
              <w:t>{</w:t>
            </w:r>
            <w:proofErr w:type="spellStart"/>
            <w:r>
              <w:rPr>
                <w:sz w:val="18"/>
              </w:rPr>
              <w:t>birimAd</w:t>
            </w:r>
            <w:proofErr w:type="spellEnd"/>
            <w:r>
              <w:rPr>
                <w:sz w:val="18"/>
              </w:rPr>
              <w:t>}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İmza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A9489D" w14:paraId="40497F1E" w14:textId="77777777">
        <w:tc>
          <w:tcPr>
            <w:tcW w:w="3676" w:type="dxa"/>
          </w:tcPr>
          <w:p w14:paraId="35373787" w14:textId="77777777" w:rsidR="00A9489D" w:rsidRDefault="00A9489D">
            <w:pPr>
              <w:spacing w:after="0" w:line="240" w:lineRule="auto"/>
            </w:pPr>
          </w:p>
        </w:tc>
        <w:tc>
          <w:tcPr>
            <w:tcW w:w="3676" w:type="dxa"/>
          </w:tcPr>
          <w:p w14:paraId="225A06E5" w14:textId="77777777" w:rsidR="00A9489D" w:rsidRDefault="00A9489D">
            <w:pPr>
              <w:spacing w:after="0" w:line="240" w:lineRule="auto"/>
            </w:pPr>
          </w:p>
        </w:tc>
        <w:tc>
          <w:tcPr>
            <w:tcW w:w="3676" w:type="dxa"/>
          </w:tcPr>
          <w:p w14:paraId="72C7494B" w14:textId="77777777" w:rsidR="00A9489D" w:rsidRDefault="00A9489D">
            <w:pPr>
              <w:spacing w:after="0" w:line="240" w:lineRule="auto"/>
            </w:pPr>
          </w:p>
        </w:tc>
        <w:tc>
          <w:tcPr>
            <w:tcW w:w="3676" w:type="dxa"/>
          </w:tcPr>
          <w:p w14:paraId="6253B4BC" w14:textId="77777777" w:rsidR="00A9489D" w:rsidRDefault="00A9489D">
            <w:pPr>
              <w:spacing w:after="0" w:line="240" w:lineRule="auto"/>
            </w:pPr>
          </w:p>
        </w:tc>
      </w:tr>
    </w:tbl>
    <w:p w14:paraId="5E9E6E2D" w14:textId="77777777" w:rsidR="00A9489D" w:rsidRDefault="00000000">
      <w:r>
        <w:br w:type="page"/>
      </w:r>
    </w:p>
    <w:p w14:paraId="7EF58ABD" w14:textId="77777777" w:rsidR="00A9489D" w:rsidRDefault="00000000">
      <w:pPr>
        <w:pStyle w:val="Balk1"/>
        <w:jc w:val="center"/>
      </w:pPr>
      <w:r>
        <w:lastRenderedPageBreak/>
        <w:t>RİSK ANALİZ RAPORU</w:t>
      </w:r>
    </w:p>
    <w:p w14:paraId="2CD85F0F" w14:textId="77777777" w:rsidR="00A9489D" w:rsidRDefault="00000000">
      <w:pPr>
        <w:jc w:val="center"/>
      </w:pPr>
      <w:r>
        <w:t>{</w:t>
      </w:r>
      <w:proofErr w:type="spellStart"/>
      <w:r>
        <w:t>companyName</w:t>
      </w:r>
      <w:proofErr w:type="spellEnd"/>
      <w:r>
        <w:t>} - {</w:t>
      </w:r>
      <w:proofErr w:type="spellStart"/>
      <w:r>
        <w:t>faaliyetKonusu</w:t>
      </w:r>
      <w:proofErr w:type="spellEnd"/>
      <w:r>
        <w:t>}</w:t>
      </w:r>
    </w:p>
    <w:p w14:paraId="03C39998" w14:textId="77777777" w:rsidR="00A9489D" w:rsidRDefault="00A9489D"/>
    <w:p w14:paraId="01E81937" w14:textId="77777777" w:rsidR="00A9489D" w:rsidRDefault="00000000">
      <w:pPr>
        <w:pStyle w:val="Balk2"/>
      </w:pPr>
      <w:r>
        <w:t>1. AMAÇ VE KAPSAM</w:t>
      </w:r>
    </w:p>
    <w:p w14:paraId="401C00E9" w14:textId="77777777" w:rsidR="00A9489D" w:rsidRDefault="00000000">
      <w:r>
        <w:t xml:space="preserve">Bu </w:t>
      </w:r>
      <w:proofErr w:type="spellStart"/>
      <w:r>
        <w:t>rapor</w:t>
      </w:r>
      <w:proofErr w:type="spellEnd"/>
      <w:r>
        <w:t>, {</w:t>
      </w:r>
      <w:proofErr w:type="spellStart"/>
      <w:r>
        <w:t>companyName</w:t>
      </w:r>
      <w:proofErr w:type="spellEnd"/>
      <w:r>
        <w:t xml:space="preserve">} </w:t>
      </w:r>
      <w:proofErr w:type="spellStart"/>
      <w:r>
        <w:t>bünyesindeki</w:t>
      </w:r>
      <w:proofErr w:type="spellEnd"/>
      <w:r>
        <w:t xml:space="preserve"> </w:t>
      </w:r>
      <w:proofErr w:type="spellStart"/>
      <w:r>
        <w:t>tesislerde</w:t>
      </w:r>
      <w:proofErr w:type="spellEnd"/>
      <w:r>
        <w:t xml:space="preserve"> 6331 </w:t>
      </w:r>
      <w:proofErr w:type="spellStart"/>
      <w:r>
        <w:t>sayılı</w:t>
      </w:r>
      <w:proofErr w:type="spellEnd"/>
      <w:r>
        <w:t xml:space="preserve">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Sağlığı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</w:t>
      </w:r>
      <w:proofErr w:type="spellStart"/>
      <w:r>
        <w:t>Kanunu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Sağlığı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Risk </w:t>
      </w:r>
      <w:proofErr w:type="spellStart"/>
      <w:r>
        <w:t>Değerlendirmesi</w:t>
      </w:r>
      <w:proofErr w:type="spellEnd"/>
      <w:r>
        <w:t xml:space="preserve"> </w:t>
      </w:r>
      <w:proofErr w:type="spellStart"/>
      <w:r>
        <w:t>Yönetmeliği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, </w:t>
      </w:r>
      <w:proofErr w:type="spellStart"/>
      <w:r>
        <w:t>çalışanların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güvenliğini</w:t>
      </w:r>
      <w:proofErr w:type="spellEnd"/>
      <w:r>
        <w:t xml:space="preserve"> </w:t>
      </w:r>
      <w:proofErr w:type="spellStart"/>
      <w:r>
        <w:t>etkileyebilecek</w:t>
      </w:r>
      <w:proofErr w:type="spellEnd"/>
      <w:r>
        <w:t xml:space="preserve"> </w:t>
      </w:r>
      <w:proofErr w:type="spellStart"/>
      <w:r>
        <w:t>tehlikelerin</w:t>
      </w:r>
      <w:proofErr w:type="spellEnd"/>
      <w:r>
        <w:t xml:space="preserve"> </w:t>
      </w:r>
      <w:proofErr w:type="spellStart"/>
      <w:r>
        <w:t>belirlenmesi</w:t>
      </w:r>
      <w:proofErr w:type="spellEnd"/>
      <w:r>
        <w:t xml:space="preserve">, </w:t>
      </w:r>
      <w:proofErr w:type="spellStart"/>
      <w:r>
        <w:t>risklerin</w:t>
      </w:r>
      <w:proofErr w:type="spellEnd"/>
      <w:r>
        <w:t xml:space="preserve"> Fine-Kinney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değerlendirilmesi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önlemlerinin</w:t>
      </w:r>
      <w:proofErr w:type="spellEnd"/>
      <w:r>
        <w:t xml:space="preserve"> </w:t>
      </w:r>
      <w:proofErr w:type="spellStart"/>
      <w:r>
        <w:t>önceliklendirilmesi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hazırlanmıştır</w:t>
      </w:r>
      <w:proofErr w:type="spellEnd"/>
      <w:r>
        <w:t>. {</w:t>
      </w:r>
      <w:proofErr w:type="spellStart"/>
      <w:r>
        <w:t>kapsamAciklamasi</w:t>
      </w:r>
      <w:proofErr w:type="spellEnd"/>
      <w:r>
        <w:t>}</w:t>
      </w:r>
    </w:p>
    <w:p w14:paraId="0D5BD1C0" w14:textId="77777777" w:rsidR="00A9489D" w:rsidRDefault="00000000">
      <w:pPr>
        <w:pStyle w:val="Balk2"/>
      </w:pPr>
      <w:r>
        <w:t>2. YÖNTEM: FİNE-KINNEY</w:t>
      </w:r>
    </w:p>
    <w:p w14:paraId="168A7AD5" w14:textId="77777777" w:rsidR="00A9489D" w:rsidRDefault="00000000">
      <w:r>
        <w:t xml:space="preserve">Fine-Kinney </w:t>
      </w:r>
      <w:proofErr w:type="spellStart"/>
      <w:r>
        <w:t>yönteminde</w:t>
      </w:r>
      <w:proofErr w:type="spellEnd"/>
      <w:r>
        <w:t xml:space="preserve"> risk </w:t>
      </w:r>
      <w:proofErr w:type="spellStart"/>
      <w:r>
        <w:t>puanı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parametrenin</w:t>
      </w:r>
      <w:proofErr w:type="spellEnd"/>
      <w:r>
        <w:t xml:space="preserve"> </w:t>
      </w:r>
      <w:proofErr w:type="spellStart"/>
      <w:r>
        <w:t>çarpımı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hesaplanır</w:t>
      </w:r>
      <w:proofErr w:type="spellEnd"/>
      <w:r>
        <w:t xml:space="preserve">: Risk (R) = </w:t>
      </w:r>
      <w:proofErr w:type="spellStart"/>
      <w:r>
        <w:t>Olasılık</w:t>
      </w:r>
      <w:proofErr w:type="spellEnd"/>
      <w:r>
        <w:t xml:space="preserve"> (O) × </w:t>
      </w:r>
      <w:proofErr w:type="spellStart"/>
      <w:r>
        <w:t>Şiddet</w:t>
      </w:r>
      <w:proofErr w:type="spellEnd"/>
      <w:r>
        <w:t xml:space="preserve"> (Ş) × </w:t>
      </w:r>
      <w:proofErr w:type="spellStart"/>
      <w:r>
        <w:t>Frekans</w:t>
      </w:r>
      <w:proofErr w:type="spellEnd"/>
      <w:r>
        <w:t xml:space="preserve"> (F). Her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tablolardan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seçilir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risk </w:t>
      </w:r>
      <w:proofErr w:type="spellStart"/>
      <w:r>
        <w:t>puanına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riskin</w:t>
      </w:r>
      <w:proofErr w:type="spellEnd"/>
      <w:r>
        <w:t xml:space="preserve"> </w:t>
      </w:r>
      <w:proofErr w:type="spellStart"/>
      <w:r>
        <w:t>önem</w:t>
      </w:r>
      <w:proofErr w:type="spellEnd"/>
      <w:r>
        <w:t xml:space="preserve"> </w:t>
      </w:r>
      <w:proofErr w:type="spellStart"/>
      <w:r>
        <w:t>derecesi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aksiyon</w:t>
      </w:r>
      <w:proofErr w:type="spellEnd"/>
      <w:r>
        <w:t xml:space="preserve"> </w:t>
      </w:r>
      <w:proofErr w:type="spellStart"/>
      <w:r>
        <w:t>önceliği</w:t>
      </w:r>
      <w:proofErr w:type="spellEnd"/>
      <w:r>
        <w:t xml:space="preserve"> </w:t>
      </w:r>
      <w:proofErr w:type="spellStart"/>
      <w:r>
        <w:t>belirlenir</w:t>
      </w:r>
      <w:proofErr w:type="spellEnd"/>
      <w: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A9489D" w14:paraId="59D5101F" w14:textId="77777777">
        <w:tc>
          <w:tcPr>
            <w:tcW w:w="3676" w:type="dxa"/>
          </w:tcPr>
          <w:p w14:paraId="59970D2D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Olasılık</w:t>
            </w:r>
            <w:proofErr w:type="spellEnd"/>
            <w:r>
              <w:rPr>
                <w:b/>
              </w:rPr>
              <w:t xml:space="preserve"> (O)</w:t>
            </w:r>
          </w:p>
        </w:tc>
        <w:tc>
          <w:tcPr>
            <w:tcW w:w="3676" w:type="dxa"/>
          </w:tcPr>
          <w:p w14:paraId="12E16259" w14:textId="77777777" w:rsidR="00A9489D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</w:tcPr>
          <w:p w14:paraId="6B86B27E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Şiddet</w:t>
            </w:r>
            <w:proofErr w:type="spellEnd"/>
            <w:r>
              <w:rPr>
                <w:b/>
              </w:rPr>
              <w:t xml:space="preserve"> (Ş)</w:t>
            </w:r>
          </w:p>
        </w:tc>
        <w:tc>
          <w:tcPr>
            <w:tcW w:w="3676" w:type="dxa"/>
          </w:tcPr>
          <w:p w14:paraId="297A7486" w14:textId="77777777" w:rsidR="00A9489D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</w:tr>
      <w:tr w:rsidR="00A9489D" w14:paraId="4FD56920" w14:textId="77777777">
        <w:tc>
          <w:tcPr>
            <w:tcW w:w="3676" w:type="dxa"/>
          </w:tcPr>
          <w:p w14:paraId="5DD84E20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Beklenir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kesin</w:t>
            </w:r>
            <w:proofErr w:type="spellEnd"/>
          </w:p>
        </w:tc>
        <w:tc>
          <w:tcPr>
            <w:tcW w:w="3676" w:type="dxa"/>
          </w:tcPr>
          <w:p w14:paraId="4E3A0BCC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676" w:type="dxa"/>
          </w:tcPr>
          <w:p w14:paraId="23E379B6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Felaket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birden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ölüm</w:t>
            </w:r>
            <w:proofErr w:type="spellEnd"/>
          </w:p>
        </w:tc>
        <w:tc>
          <w:tcPr>
            <w:tcW w:w="3676" w:type="dxa"/>
          </w:tcPr>
          <w:p w14:paraId="68C10478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100</w:t>
            </w:r>
          </w:p>
        </w:tc>
      </w:tr>
      <w:tr w:rsidR="00A9489D" w14:paraId="21290231" w14:textId="77777777">
        <w:tc>
          <w:tcPr>
            <w:tcW w:w="3676" w:type="dxa"/>
          </w:tcPr>
          <w:p w14:paraId="492EE24A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Yüksek/</w:t>
            </w:r>
            <w:proofErr w:type="spellStart"/>
            <w:r>
              <w:rPr>
                <w:sz w:val="18"/>
              </w:rPr>
              <w:t>oldukça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mümkün</w:t>
            </w:r>
            <w:proofErr w:type="spellEnd"/>
          </w:p>
        </w:tc>
        <w:tc>
          <w:tcPr>
            <w:tcW w:w="3676" w:type="dxa"/>
          </w:tcPr>
          <w:p w14:paraId="26AC1FC7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3676" w:type="dxa"/>
          </w:tcPr>
          <w:p w14:paraId="344BE88A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Ölüm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kalıcı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sakatlık</w:t>
            </w:r>
            <w:proofErr w:type="spellEnd"/>
          </w:p>
        </w:tc>
        <w:tc>
          <w:tcPr>
            <w:tcW w:w="3676" w:type="dxa"/>
          </w:tcPr>
          <w:p w14:paraId="5F24C867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40</w:t>
            </w:r>
          </w:p>
        </w:tc>
      </w:tr>
      <w:tr w:rsidR="00A9489D" w14:paraId="4892D7F6" w14:textId="77777777">
        <w:tc>
          <w:tcPr>
            <w:tcW w:w="3676" w:type="dxa"/>
          </w:tcPr>
          <w:p w14:paraId="3D45E56C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Olası</w:t>
            </w:r>
            <w:proofErr w:type="spellEnd"/>
          </w:p>
        </w:tc>
        <w:tc>
          <w:tcPr>
            <w:tcW w:w="3676" w:type="dxa"/>
          </w:tcPr>
          <w:p w14:paraId="3D7F2EFC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676" w:type="dxa"/>
          </w:tcPr>
          <w:p w14:paraId="533A4FB7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Kalıcı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hasar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ciddi</w:t>
            </w:r>
            <w:proofErr w:type="spellEnd"/>
          </w:p>
        </w:tc>
        <w:tc>
          <w:tcPr>
            <w:tcW w:w="3676" w:type="dxa"/>
          </w:tcPr>
          <w:p w14:paraId="7F10F4F8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15</w:t>
            </w:r>
          </w:p>
        </w:tc>
      </w:tr>
      <w:tr w:rsidR="00A9489D" w14:paraId="5BF4784B" w14:textId="77777777">
        <w:tc>
          <w:tcPr>
            <w:tcW w:w="3676" w:type="dxa"/>
          </w:tcPr>
          <w:p w14:paraId="4473DA99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Mümkün</w:t>
            </w:r>
            <w:proofErr w:type="spellEnd"/>
            <w:r>
              <w:rPr>
                <w:sz w:val="18"/>
              </w:rPr>
              <w:t xml:space="preserve"> ama </w:t>
            </w:r>
            <w:proofErr w:type="spellStart"/>
            <w:r>
              <w:rPr>
                <w:sz w:val="18"/>
              </w:rPr>
              <w:t>düşük</w:t>
            </w:r>
            <w:proofErr w:type="spellEnd"/>
          </w:p>
        </w:tc>
        <w:tc>
          <w:tcPr>
            <w:tcW w:w="3676" w:type="dxa"/>
          </w:tcPr>
          <w:p w14:paraId="2B95FE71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76" w:type="dxa"/>
          </w:tcPr>
          <w:p w14:paraId="344F0D3E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Önemli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tedavi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gerektiren</w:t>
            </w:r>
            <w:proofErr w:type="spellEnd"/>
          </w:p>
        </w:tc>
        <w:tc>
          <w:tcPr>
            <w:tcW w:w="3676" w:type="dxa"/>
          </w:tcPr>
          <w:p w14:paraId="57BBD558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</w:tr>
      <w:tr w:rsidR="00A9489D" w14:paraId="0CABE5CE" w14:textId="77777777">
        <w:tc>
          <w:tcPr>
            <w:tcW w:w="3676" w:type="dxa"/>
          </w:tcPr>
          <w:p w14:paraId="4CB7C198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Beklenmez</w:t>
            </w:r>
            <w:proofErr w:type="spellEnd"/>
            <w:r>
              <w:rPr>
                <w:sz w:val="18"/>
              </w:rPr>
              <w:t xml:space="preserve"> ama </w:t>
            </w:r>
            <w:proofErr w:type="spellStart"/>
            <w:r>
              <w:rPr>
                <w:sz w:val="18"/>
              </w:rPr>
              <w:t>mümkün</w:t>
            </w:r>
            <w:proofErr w:type="spellEnd"/>
          </w:p>
        </w:tc>
        <w:tc>
          <w:tcPr>
            <w:tcW w:w="3676" w:type="dxa"/>
          </w:tcPr>
          <w:p w14:paraId="408AB0B9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0,5</w:t>
            </w:r>
          </w:p>
        </w:tc>
        <w:tc>
          <w:tcPr>
            <w:tcW w:w="3676" w:type="dxa"/>
          </w:tcPr>
          <w:p w14:paraId="23AA6E25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 xml:space="preserve">Küçük / ilk </w:t>
            </w:r>
            <w:proofErr w:type="spellStart"/>
            <w:r>
              <w:rPr>
                <w:sz w:val="18"/>
              </w:rPr>
              <w:t>yardım</w:t>
            </w:r>
            <w:proofErr w:type="spellEnd"/>
          </w:p>
        </w:tc>
        <w:tc>
          <w:tcPr>
            <w:tcW w:w="3676" w:type="dxa"/>
          </w:tcPr>
          <w:p w14:paraId="5C50391D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</w:tr>
      <w:tr w:rsidR="00A9489D" w14:paraId="09482BD9" w14:textId="77777777">
        <w:tc>
          <w:tcPr>
            <w:tcW w:w="3676" w:type="dxa"/>
          </w:tcPr>
          <w:p w14:paraId="399BC243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 xml:space="preserve">Pratik </w:t>
            </w:r>
            <w:proofErr w:type="spellStart"/>
            <w:r>
              <w:rPr>
                <w:sz w:val="18"/>
              </w:rPr>
              <w:t>olarak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imkansız</w:t>
            </w:r>
            <w:proofErr w:type="spellEnd"/>
          </w:p>
        </w:tc>
        <w:tc>
          <w:tcPr>
            <w:tcW w:w="3676" w:type="dxa"/>
          </w:tcPr>
          <w:p w14:paraId="2778678C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0,2</w:t>
            </w:r>
          </w:p>
        </w:tc>
        <w:tc>
          <w:tcPr>
            <w:tcW w:w="3676" w:type="dxa"/>
          </w:tcPr>
          <w:p w14:paraId="51292C37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hafif</w:t>
            </w:r>
            <w:proofErr w:type="spellEnd"/>
          </w:p>
        </w:tc>
        <w:tc>
          <w:tcPr>
            <w:tcW w:w="3676" w:type="dxa"/>
          </w:tcPr>
          <w:p w14:paraId="33922953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</w:tr>
    </w:tbl>
    <w:p w14:paraId="30C6DD61" w14:textId="77777777" w:rsidR="00A9489D" w:rsidRDefault="00A9489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A9489D" w14:paraId="5A9C8F91" w14:textId="77777777">
        <w:tc>
          <w:tcPr>
            <w:tcW w:w="3676" w:type="dxa"/>
          </w:tcPr>
          <w:p w14:paraId="582798E5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Frekans</w:t>
            </w:r>
            <w:proofErr w:type="spellEnd"/>
            <w:r>
              <w:rPr>
                <w:b/>
              </w:rPr>
              <w:t xml:space="preserve"> (F)</w:t>
            </w:r>
          </w:p>
        </w:tc>
        <w:tc>
          <w:tcPr>
            <w:tcW w:w="3676" w:type="dxa"/>
          </w:tcPr>
          <w:p w14:paraId="02216E0D" w14:textId="77777777" w:rsidR="00A9489D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</w:tcPr>
          <w:p w14:paraId="57878891" w14:textId="77777777" w:rsidR="00A9489D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Puanı</w:t>
            </w:r>
            <w:proofErr w:type="spellEnd"/>
          </w:p>
        </w:tc>
        <w:tc>
          <w:tcPr>
            <w:tcW w:w="3676" w:type="dxa"/>
          </w:tcPr>
          <w:p w14:paraId="058F0417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Sonuç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Aksiyon</w:t>
            </w:r>
            <w:proofErr w:type="spellEnd"/>
          </w:p>
        </w:tc>
      </w:tr>
      <w:tr w:rsidR="00A9489D" w14:paraId="265AFD2A" w14:textId="77777777">
        <w:tc>
          <w:tcPr>
            <w:tcW w:w="3676" w:type="dxa"/>
          </w:tcPr>
          <w:p w14:paraId="433C83C5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Sürekli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saatte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birkaç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kez</w:t>
            </w:r>
            <w:proofErr w:type="spellEnd"/>
          </w:p>
        </w:tc>
        <w:tc>
          <w:tcPr>
            <w:tcW w:w="3676" w:type="dxa"/>
          </w:tcPr>
          <w:p w14:paraId="0397EB18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676" w:type="dxa"/>
          </w:tcPr>
          <w:p w14:paraId="7622B8FA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&gt;400</w:t>
            </w:r>
          </w:p>
        </w:tc>
        <w:tc>
          <w:tcPr>
            <w:tcW w:w="3676" w:type="dxa"/>
          </w:tcPr>
          <w:p w14:paraId="2D1F570B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Tolerans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Dışı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Çalışma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durdurulmalı</w:t>
            </w:r>
            <w:proofErr w:type="spellEnd"/>
          </w:p>
        </w:tc>
      </w:tr>
      <w:tr w:rsidR="00A9489D" w14:paraId="5CAD762B" w14:textId="77777777">
        <w:tc>
          <w:tcPr>
            <w:tcW w:w="3676" w:type="dxa"/>
          </w:tcPr>
          <w:p w14:paraId="0BAF08A1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Sık</w:t>
            </w:r>
            <w:proofErr w:type="spellEnd"/>
            <w:r>
              <w:rPr>
                <w:sz w:val="18"/>
              </w:rPr>
              <w:t xml:space="preserve"> / her </w:t>
            </w:r>
            <w:proofErr w:type="spellStart"/>
            <w:r>
              <w:rPr>
                <w:sz w:val="18"/>
              </w:rPr>
              <w:t>gün</w:t>
            </w:r>
            <w:proofErr w:type="spellEnd"/>
          </w:p>
        </w:tc>
        <w:tc>
          <w:tcPr>
            <w:tcW w:w="3676" w:type="dxa"/>
          </w:tcPr>
          <w:p w14:paraId="54EAD032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3676" w:type="dxa"/>
          </w:tcPr>
          <w:p w14:paraId="4F41E17C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200-400</w:t>
            </w:r>
          </w:p>
        </w:tc>
        <w:tc>
          <w:tcPr>
            <w:tcW w:w="3676" w:type="dxa"/>
          </w:tcPr>
          <w:p w14:paraId="2D742B4A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 xml:space="preserve">Yüksek Risk - Acil </w:t>
            </w:r>
            <w:proofErr w:type="spellStart"/>
            <w:r>
              <w:rPr>
                <w:sz w:val="18"/>
              </w:rPr>
              <w:t>önlem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gerekli</w:t>
            </w:r>
            <w:proofErr w:type="spellEnd"/>
          </w:p>
        </w:tc>
      </w:tr>
      <w:tr w:rsidR="00A9489D" w14:paraId="581CC054" w14:textId="77777777">
        <w:tc>
          <w:tcPr>
            <w:tcW w:w="3676" w:type="dxa"/>
          </w:tcPr>
          <w:p w14:paraId="059B49FC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 xml:space="preserve">Ara </w:t>
            </w:r>
            <w:proofErr w:type="spellStart"/>
            <w:r>
              <w:rPr>
                <w:sz w:val="18"/>
              </w:rPr>
              <w:t>sıra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haftada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</w:t>
            </w:r>
            <w:proofErr w:type="spellEnd"/>
          </w:p>
        </w:tc>
        <w:tc>
          <w:tcPr>
            <w:tcW w:w="3676" w:type="dxa"/>
          </w:tcPr>
          <w:p w14:paraId="3171ED6A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676" w:type="dxa"/>
          </w:tcPr>
          <w:p w14:paraId="7AADBD11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70-200</w:t>
            </w:r>
          </w:p>
        </w:tc>
        <w:tc>
          <w:tcPr>
            <w:tcW w:w="3676" w:type="dxa"/>
          </w:tcPr>
          <w:p w14:paraId="763B32E7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Önemli</w:t>
            </w:r>
            <w:proofErr w:type="spellEnd"/>
            <w:r>
              <w:rPr>
                <w:sz w:val="18"/>
              </w:rPr>
              <w:t xml:space="preserve"> Risk - </w:t>
            </w:r>
            <w:proofErr w:type="spellStart"/>
            <w:r>
              <w:rPr>
                <w:sz w:val="18"/>
              </w:rPr>
              <w:t>Önlem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planlanmalı</w:t>
            </w:r>
            <w:proofErr w:type="spellEnd"/>
          </w:p>
        </w:tc>
      </w:tr>
      <w:tr w:rsidR="00A9489D" w14:paraId="141FA6CE" w14:textId="77777777">
        <w:tc>
          <w:tcPr>
            <w:tcW w:w="3676" w:type="dxa"/>
          </w:tcPr>
          <w:p w14:paraId="620B2C75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 xml:space="preserve">Az / </w:t>
            </w:r>
            <w:proofErr w:type="spellStart"/>
            <w:r>
              <w:rPr>
                <w:sz w:val="18"/>
              </w:rPr>
              <w:t>ayda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</w:t>
            </w:r>
            <w:proofErr w:type="spellEnd"/>
          </w:p>
        </w:tc>
        <w:tc>
          <w:tcPr>
            <w:tcW w:w="3676" w:type="dxa"/>
          </w:tcPr>
          <w:p w14:paraId="61B56B74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3676" w:type="dxa"/>
          </w:tcPr>
          <w:p w14:paraId="07E83103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20-70</w:t>
            </w:r>
          </w:p>
        </w:tc>
        <w:tc>
          <w:tcPr>
            <w:tcW w:w="3676" w:type="dxa"/>
          </w:tcPr>
          <w:p w14:paraId="71ACFAD5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Olası</w:t>
            </w:r>
            <w:proofErr w:type="spellEnd"/>
            <w:r>
              <w:rPr>
                <w:sz w:val="18"/>
              </w:rPr>
              <w:t xml:space="preserve"> Risk - </w:t>
            </w:r>
            <w:proofErr w:type="spellStart"/>
            <w:r>
              <w:rPr>
                <w:sz w:val="18"/>
              </w:rPr>
              <w:t>İzleme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gözetim</w:t>
            </w:r>
            <w:proofErr w:type="spellEnd"/>
          </w:p>
        </w:tc>
      </w:tr>
      <w:tr w:rsidR="00A9489D" w14:paraId="0B7227A2" w14:textId="77777777">
        <w:tc>
          <w:tcPr>
            <w:tcW w:w="3676" w:type="dxa"/>
          </w:tcPr>
          <w:p w14:paraId="1D4EF631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az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yılda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birkaç</w:t>
            </w:r>
            <w:proofErr w:type="spellEnd"/>
          </w:p>
        </w:tc>
        <w:tc>
          <w:tcPr>
            <w:tcW w:w="3676" w:type="dxa"/>
          </w:tcPr>
          <w:p w14:paraId="794788F8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76" w:type="dxa"/>
          </w:tcPr>
          <w:p w14:paraId="485E83C3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&lt;20</w:t>
            </w:r>
          </w:p>
        </w:tc>
        <w:tc>
          <w:tcPr>
            <w:tcW w:w="3676" w:type="dxa"/>
          </w:tcPr>
          <w:p w14:paraId="6CF19871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Önemsiz</w:t>
            </w:r>
            <w:proofErr w:type="spellEnd"/>
            <w:r>
              <w:rPr>
                <w:sz w:val="18"/>
              </w:rPr>
              <w:t xml:space="preserve"> Risk - Kabul </w:t>
            </w:r>
            <w:proofErr w:type="spellStart"/>
            <w:r>
              <w:rPr>
                <w:sz w:val="18"/>
              </w:rPr>
              <w:t>edilebilir</w:t>
            </w:r>
            <w:proofErr w:type="spellEnd"/>
          </w:p>
        </w:tc>
      </w:tr>
      <w:tr w:rsidR="00A9489D" w14:paraId="640B56B6" w14:textId="77777777">
        <w:tc>
          <w:tcPr>
            <w:tcW w:w="3676" w:type="dxa"/>
          </w:tcPr>
          <w:p w14:paraId="356719A4" w14:textId="77777777" w:rsidR="00A9489D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seyrek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yılda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</w:t>
            </w:r>
            <w:proofErr w:type="spellEnd"/>
          </w:p>
        </w:tc>
        <w:tc>
          <w:tcPr>
            <w:tcW w:w="3676" w:type="dxa"/>
          </w:tcPr>
          <w:p w14:paraId="4F4F6D5D" w14:textId="77777777" w:rsidR="00A9489D" w:rsidRDefault="00000000">
            <w:pPr>
              <w:spacing w:after="0" w:line="240" w:lineRule="auto"/>
            </w:pPr>
            <w:r>
              <w:rPr>
                <w:sz w:val="18"/>
              </w:rPr>
              <w:t>0,5</w:t>
            </w:r>
          </w:p>
        </w:tc>
        <w:tc>
          <w:tcPr>
            <w:tcW w:w="3676" w:type="dxa"/>
          </w:tcPr>
          <w:p w14:paraId="352358E2" w14:textId="77777777" w:rsidR="00A9489D" w:rsidRDefault="00A9489D">
            <w:pPr>
              <w:spacing w:after="0" w:line="240" w:lineRule="auto"/>
            </w:pPr>
          </w:p>
        </w:tc>
        <w:tc>
          <w:tcPr>
            <w:tcW w:w="3676" w:type="dxa"/>
          </w:tcPr>
          <w:p w14:paraId="2815B69C" w14:textId="77777777" w:rsidR="00A9489D" w:rsidRDefault="00A9489D">
            <w:pPr>
              <w:spacing w:after="0" w:line="240" w:lineRule="auto"/>
            </w:pPr>
          </w:p>
        </w:tc>
      </w:tr>
    </w:tbl>
    <w:p w14:paraId="220A6E5E" w14:textId="77777777" w:rsidR="00A9489D" w:rsidRDefault="00A9489D"/>
    <w:p w14:paraId="0538D55B" w14:textId="77777777" w:rsidR="00A9489D" w:rsidRDefault="00000000">
      <w:pPr>
        <w:pStyle w:val="Balk2"/>
      </w:pPr>
      <w:r>
        <w:t>3. DEĞERLENDİRME ÖZETİ</w:t>
      </w:r>
    </w:p>
    <w:p w14:paraId="705DC94A" w14:textId="77777777" w:rsidR="00A9489D" w:rsidRDefault="00000000">
      <w:r>
        <w:t>{#ozetTablosuGoster}</w:t>
      </w:r>
    </w:p>
    <w:p w14:paraId="590015CA" w14:textId="77777777" w:rsidR="00A9489D" w:rsidRDefault="00000000">
      <w:r>
        <w:t xml:space="preserve">Tesis </w:t>
      </w:r>
      <w:proofErr w:type="spellStart"/>
      <w:r>
        <w:t>genelinde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{</w:t>
      </w:r>
      <w:proofErr w:type="spellStart"/>
      <w:r>
        <w:t>toplamRiskSayisi</w:t>
      </w:r>
      <w:proofErr w:type="spellEnd"/>
      <w:r>
        <w:t xml:space="preserve">} </w:t>
      </w:r>
      <w:proofErr w:type="spellStart"/>
      <w:r>
        <w:t>tehlike</w:t>
      </w:r>
      <w:proofErr w:type="spellEnd"/>
      <w:r>
        <w:t xml:space="preserve">/risk </w:t>
      </w:r>
      <w:proofErr w:type="spellStart"/>
      <w:r>
        <w:t>senaryosu</w:t>
      </w:r>
      <w:proofErr w:type="spellEnd"/>
      <w:r>
        <w:t xml:space="preserve"> </w:t>
      </w:r>
      <w:proofErr w:type="spellStart"/>
      <w:r>
        <w:t>değerlendirilmiştir</w:t>
      </w:r>
      <w:proofErr w:type="spellEnd"/>
      <w:r>
        <w:t xml:space="preserve">.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,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durumdaki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önlem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risk </w:t>
      </w:r>
      <w:proofErr w:type="spellStart"/>
      <w:r>
        <w:t>puanlarının</w:t>
      </w:r>
      <w:proofErr w:type="spellEnd"/>
      <w:r>
        <w:t xml:space="preserve"> </w:t>
      </w:r>
      <w:proofErr w:type="spellStart"/>
      <w:r>
        <w:t>önem</w:t>
      </w:r>
      <w:proofErr w:type="spellEnd"/>
      <w:r>
        <w:t xml:space="preserve"> </w:t>
      </w:r>
      <w:proofErr w:type="spellStart"/>
      <w:r>
        <w:t>derecelerine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dağılımını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A9489D" w14:paraId="49037BAF" w14:textId="77777777">
        <w:tc>
          <w:tcPr>
            <w:tcW w:w="4902" w:type="dxa"/>
          </w:tcPr>
          <w:p w14:paraId="7350D499" w14:textId="77777777" w:rsidR="00A9489D" w:rsidRDefault="00000000">
            <w:pPr>
              <w:spacing w:after="0" w:line="240" w:lineRule="auto"/>
            </w:pPr>
            <w:r>
              <w:t xml:space="preserve">Risk </w:t>
            </w:r>
            <w:proofErr w:type="spellStart"/>
            <w:r>
              <w:t>Düzeyi</w:t>
            </w:r>
            <w:proofErr w:type="spellEnd"/>
          </w:p>
        </w:tc>
        <w:tc>
          <w:tcPr>
            <w:tcW w:w="4902" w:type="dxa"/>
          </w:tcPr>
          <w:p w14:paraId="7EF8F933" w14:textId="77777777" w:rsidR="00A9489D" w:rsidRDefault="00000000">
            <w:pPr>
              <w:spacing w:after="0" w:line="240" w:lineRule="auto"/>
            </w:pPr>
            <w:proofErr w:type="spellStart"/>
            <w:r>
              <w:t>Mevcut</w:t>
            </w:r>
            <w:proofErr w:type="spellEnd"/>
            <w:r>
              <w:t xml:space="preserve"> Durum (</w:t>
            </w:r>
            <w:proofErr w:type="spellStart"/>
            <w:r>
              <w:t>adet</w:t>
            </w:r>
            <w:proofErr w:type="spellEnd"/>
            <w:r>
              <w:t>)</w:t>
            </w:r>
          </w:p>
        </w:tc>
        <w:tc>
          <w:tcPr>
            <w:tcW w:w="4902" w:type="dxa"/>
          </w:tcPr>
          <w:p w14:paraId="307D110A" w14:textId="77777777" w:rsidR="00A9489D" w:rsidRDefault="00000000">
            <w:pPr>
              <w:spacing w:after="0" w:line="240" w:lineRule="auto"/>
            </w:pPr>
            <w:proofErr w:type="spellStart"/>
            <w:r>
              <w:t>Önlem</w:t>
            </w:r>
            <w:proofErr w:type="spellEnd"/>
            <w:r>
              <w:t xml:space="preserve"> </w:t>
            </w:r>
            <w:proofErr w:type="spellStart"/>
            <w:r>
              <w:t>Sonrası</w:t>
            </w:r>
            <w:proofErr w:type="spellEnd"/>
            <w:r>
              <w:t xml:space="preserve"> (</w:t>
            </w:r>
            <w:proofErr w:type="spellStart"/>
            <w:r>
              <w:t>adet</w:t>
            </w:r>
            <w:proofErr w:type="spellEnd"/>
            <w:r>
              <w:t>)</w:t>
            </w:r>
          </w:p>
        </w:tc>
      </w:tr>
      <w:tr w:rsidR="00A9489D" w14:paraId="5076A159" w14:textId="77777777">
        <w:tc>
          <w:tcPr>
            <w:tcW w:w="4902" w:type="dxa"/>
          </w:tcPr>
          <w:p w14:paraId="25ACB441" w14:textId="77777777" w:rsidR="00A9489D" w:rsidRDefault="00000000">
            <w:pPr>
              <w:spacing w:after="0" w:line="240" w:lineRule="auto"/>
            </w:pPr>
            <w:proofErr w:type="spellStart"/>
            <w:r>
              <w:t>Önemsiz</w:t>
            </w:r>
            <w:proofErr w:type="spellEnd"/>
          </w:p>
        </w:tc>
        <w:tc>
          <w:tcPr>
            <w:tcW w:w="4902" w:type="dxa"/>
          </w:tcPr>
          <w:p w14:paraId="6D8BE69F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mevcutOnemsiz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2B1B46C4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hedefOnemsiz</w:t>
            </w:r>
            <w:proofErr w:type="spellEnd"/>
            <w:r>
              <w:t>}</w:t>
            </w:r>
          </w:p>
        </w:tc>
      </w:tr>
      <w:tr w:rsidR="00A9489D" w14:paraId="058B0B82" w14:textId="77777777">
        <w:tc>
          <w:tcPr>
            <w:tcW w:w="4902" w:type="dxa"/>
          </w:tcPr>
          <w:p w14:paraId="7218AC7E" w14:textId="77777777" w:rsidR="00A9489D" w:rsidRDefault="00000000">
            <w:pPr>
              <w:spacing w:after="0" w:line="240" w:lineRule="auto"/>
            </w:pPr>
            <w:proofErr w:type="spellStart"/>
            <w:r>
              <w:t>Olası</w:t>
            </w:r>
            <w:proofErr w:type="spellEnd"/>
          </w:p>
        </w:tc>
        <w:tc>
          <w:tcPr>
            <w:tcW w:w="4902" w:type="dxa"/>
          </w:tcPr>
          <w:p w14:paraId="379E63D2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mevcutOlasi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5268477B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hedefOlasi</w:t>
            </w:r>
            <w:proofErr w:type="spellEnd"/>
            <w:r>
              <w:t>}</w:t>
            </w:r>
          </w:p>
        </w:tc>
      </w:tr>
      <w:tr w:rsidR="00A9489D" w14:paraId="1A4024B1" w14:textId="77777777">
        <w:tc>
          <w:tcPr>
            <w:tcW w:w="4902" w:type="dxa"/>
          </w:tcPr>
          <w:p w14:paraId="42453B31" w14:textId="77777777" w:rsidR="00A9489D" w:rsidRDefault="00000000">
            <w:pPr>
              <w:spacing w:after="0" w:line="240" w:lineRule="auto"/>
            </w:pPr>
            <w:proofErr w:type="spellStart"/>
            <w:r>
              <w:t>Önemli</w:t>
            </w:r>
            <w:proofErr w:type="spellEnd"/>
          </w:p>
        </w:tc>
        <w:tc>
          <w:tcPr>
            <w:tcW w:w="4902" w:type="dxa"/>
          </w:tcPr>
          <w:p w14:paraId="74FC8CC8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mevcutOnemli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17B1C786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hedefOnemli</w:t>
            </w:r>
            <w:proofErr w:type="spellEnd"/>
            <w:r>
              <w:t>}</w:t>
            </w:r>
          </w:p>
        </w:tc>
      </w:tr>
      <w:tr w:rsidR="00A9489D" w14:paraId="1E5DE6B4" w14:textId="77777777">
        <w:tc>
          <w:tcPr>
            <w:tcW w:w="4902" w:type="dxa"/>
          </w:tcPr>
          <w:p w14:paraId="29CC58F1" w14:textId="77777777" w:rsidR="00A9489D" w:rsidRDefault="00000000">
            <w:pPr>
              <w:spacing w:after="0" w:line="240" w:lineRule="auto"/>
            </w:pPr>
            <w:r>
              <w:lastRenderedPageBreak/>
              <w:t>Yüksek</w:t>
            </w:r>
          </w:p>
        </w:tc>
        <w:tc>
          <w:tcPr>
            <w:tcW w:w="4902" w:type="dxa"/>
          </w:tcPr>
          <w:p w14:paraId="1F7CE9B3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mevcutYuksek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161E2AD5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hedefYuksek</w:t>
            </w:r>
            <w:proofErr w:type="spellEnd"/>
            <w:r>
              <w:t>}</w:t>
            </w:r>
          </w:p>
        </w:tc>
      </w:tr>
      <w:tr w:rsidR="00A9489D" w14:paraId="46529D46" w14:textId="77777777">
        <w:tc>
          <w:tcPr>
            <w:tcW w:w="4902" w:type="dxa"/>
          </w:tcPr>
          <w:p w14:paraId="13683925" w14:textId="77777777" w:rsidR="00A9489D" w:rsidRDefault="00000000">
            <w:pPr>
              <w:spacing w:after="0" w:line="240" w:lineRule="auto"/>
            </w:pPr>
            <w:proofErr w:type="spellStart"/>
            <w:r>
              <w:t>Tolerans</w:t>
            </w:r>
            <w:proofErr w:type="spellEnd"/>
            <w:r>
              <w:t xml:space="preserve"> </w:t>
            </w:r>
            <w:proofErr w:type="spellStart"/>
            <w:r>
              <w:t>Dışı</w:t>
            </w:r>
            <w:proofErr w:type="spellEnd"/>
          </w:p>
        </w:tc>
        <w:tc>
          <w:tcPr>
            <w:tcW w:w="4902" w:type="dxa"/>
          </w:tcPr>
          <w:p w14:paraId="20650B4C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mevcutToleransDisi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5F6F27B1" w14:textId="77777777" w:rsidR="00A9489D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hedefToleransDisi</w:t>
            </w:r>
            <w:proofErr w:type="spellEnd"/>
            <w:r>
              <w:t>}</w:t>
            </w:r>
          </w:p>
        </w:tc>
      </w:tr>
    </w:tbl>
    <w:p w14:paraId="6A685673" w14:textId="77777777" w:rsidR="00A9489D" w:rsidRDefault="00000000">
      <w:r>
        <w:t>{/</w:t>
      </w:r>
      <w:proofErr w:type="spellStart"/>
      <w:r>
        <w:t>ozetTablosuGoster</w:t>
      </w:r>
      <w:proofErr w:type="spellEnd"/>
      <w:r>
        <w:t>}</w:t>
      </w:r>
    </w:p>
    <w:p w14:paraId="3FC979AE" w14:textId="77777777" w:rsidR="00A9489D" w:rsidRDefault="00000000">
      <w:pPr>
        <w:pStyle w:val="Balk2"/>
      </w:pPr>
      <w:r>
        <w:t>4. KONTROL ÖNLEMLERİ HİYERARŞİSİ</w:t>
      </w:r>
    </w:p>
    <w:p w14:paraId="2F4DE460" w14:textId="77777777" w:rsidR="00A9489D" w:rsidRDefault="00000000">
      <w:proofErr w:type="spellStart"/>
      <w:r>
        <w:t>Risklerin</w:t>
      </w:r>
      <w:proofErr w:type="spellEnd"/>
      <w:r>
        <w:t xml:space="preserve"> </w:t>
      </w:r>
      <w:proofErr w:type="spellStart"/>
      <w:r>
        <w:t>kontrolünde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öncelik</w:t>
      </w:r>
      <w:proofErr w:type="spellEnd"/>
      <w:r>
        <w:t xml:space="preserve"> </w:t>
      </w:r>
      <w:proofErr w:type="spellStart"/>
      <w:r>
        <w:t>sırası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: (1) Eleme/Bertaraf - </w:t>
      </w:r>
      <w:proofErr w:type="spellStart"/>
      <w:r>
        <w:t>tehlikenin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ortadan</w:t>
      </w:r>
      <w:proofErr w:type="spellEnd"/>
      <w:r>
        <w:t xml:space="preserve"> </w:t>
      </w:r>
      <w:proofErr w:type="spellStart"/>
      <w:r>
        <w:t>kaldırılması</w:t>
      </w:r>
      <w:proofErr w:type="spellEnd"/>
      <w:r>
        <w:t xml:space="preserve">; (2) </w:t>
      </w:r>
      <w:proofErr w:type="spellStart"/>
      <w:r>
        <w:t>İkame</w:t>
      </w:r>
      <w:proofErr w:type="spellEnd"/>
      <w:r>
        <w:t xml:space="preserve"> -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tehlikeli</w:t>
      </w:r>
      <w:proofErr w:type="spellEnd"/>
      <w:r>
        <w:t xml:space="preserve"> </w:t>
      </w:r>
      <w:proofErr w:type="spellStart"/>
      <w:r>
        <w:t>madde</w:t>
      </w:r>
      <w:proofErr w:type="spellEnd"/>
      <w:r>
        <w:t>/</w:t>
      </w:r>
      <w:proofErr w:type="spellStart"/>
      <w:r>
        <w:t>yöntem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değiştirme</w:t>
      </w:r>
      <w:proofErr w:type="spellEnd"/>
      <w:r>
        <w:t xml:space="preserve">; (3) </w:t>
      </w:r>
      <w:proofErr w:type="spellStart"/>
      <w:r>
        <w:t>Mühendislik</w:t>
      </w:r>
      <w:proofErr w:type="spellEnd"/>
      <w:r>
        <w:t xml:space="preserve"> </w:t>
      </w:r>
      <w:proofErr w:type="spellStart"/>
      <w:r>
        <w:t>kontrolleri</w:t>
      </w:r>
      <w:proofErr w:type="spellEnd"/>
      <w:r>
        <w:t xml:space="preserve">; (4) </w:t>
      </w:r>
      <w:proofErr w:type="spellStart"/>
      <w:r>
        <w:t>İdari</w:t>
      </w:r>
      <w:proofErr w:type="spellEnd"/>
      <w:r>
        <w:t xml:space="preserve"> </w:t>
      </w:r>
      <w:proofErr w:type="spellStart"/>
      <w:r>
        <w:t>kontroller</w:t>
      </w:r>
      <w:proofErr w:type="spellEnd"/>
      <w:r>
        <w:t xml:space="preserve">; (5)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Koruyucu</w:t>
      </w:r>
      <w:proofErr w:type="spellEnd"/>
      <w:r>
        <w:t xml:space="preserve"> </w:t>
      </w:r>
      <w:proofErr w:type="spellStart"/>
      <w:r>
        <w:t>Donanım</w:t>
      </w:r>
      <w:proofErr w:type="spellEnd"/>
      <w:r>
        <w:t xml:space="preserve"> (KKD) - son </w:t>
      </w:r>
      <w:proofErr w:type="spellStart"/>
      <w:r>
        <w:t>çare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. Fine-Kinney </w:t>
      </w:r>
      <w:proofErr w:type="spellStart"/>
      <w:r>
        <w:t>yönteminde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hiyerarşinin</w:t>
      </w:r>
      <w:proofErr w:type="spellEnd"/>
      <w:r>
        <w:t xml:space="preserve"> </w:t>
      </w:r>
      <w:proofErr w:type="spellStart"/>
      <w:r>
        <w:t>etkisi</w:t>
      </w:r>
      <w:proofErr w:type="spellEnd"/>
      <w:r>
        <w:t xml:space="preserve">, </w:t>
      </w:r>
      <w:proofErr w:type="spellStart"/>
      <w:r>
        <w:t>önlem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risk </w:t>
      </w:r>
      <w:proofErr w:type="spellStart"/>
      <w:r>
        <w:t>puanının</w:t>
      </w:r>
      <w:proofErr w:type="spellEnd"/>
      <w:r>
        <w:t xml:space="preserve"> </w:t>
      </w:r>
      <w:proofErr w:type="spellStart"/>
      <w:r>
        <w:t>düşüşü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izlenir</w:t>
      </w:r>
      <w:proofErr w:type="spellEnd"/>
      <w:r>
        <w:t>.</w:t>
      </w:r>
    </w:p>
    <w:p w14:paraId="5A3EFA62" w14:textId="77777777" w:rsidR="00A9489D" w:rsidRDefault="00000000">
      <w:pPr>
        <w:pStyle w:val="Balk2"/>
      </w:pPr>
      <w:r>
        <w:t>5. SONUÇ VE TAKİP</w:t>
      </w:r>
    </w:p>
    <w:p w14:paraId="3D1874B1" w14:textId="77777777" w:rsidR="00A9489D" w:rsidRDefault="00000000">
      <w:proofErr w:type="spellStart"/>
      <w:r>
        <w:t>Tespit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tolerans</w:t>
      </w:r>
      <w:proofErr w:type="spellEnd"/>
      <w:r>
        <w:t xml:space="preserve"> </w:t>
      </w:r>
      <w:proofErr w:type="spellStart"/>
      <w:r>
        <w:t>dışı</w:t>
      </w:r>
      <w:proofErr w:type="spellEnd"/>
      <w:r>
        <w:t xml:space="preserve"> </w:t>
      </w:r>
      <w:proofErr w:type="spellStart"/>
      <w:r>
        <w:t>riskler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belirlenen</w:t>
      </w:r>
      <w:proofErr w:type="spellEnd"/>
      <w:r>
        <w:t xml:space="preserve"> </w:t>
      </w:r>
      <w:proofErr w:type="spellStart"/>
      <w:r>
        <w:t>önlemler</w:t>
      </w:r>
      <w:proofErr w:type="spellEnd"/>
      <w:r>
        <w:t xml:space="preserve">, </w:t>
      </w:r>
      <w:proofErr w:type="spellStart"/>
      <w:r>
        <w:t>sorumlular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tarihleri</w:t>
      </w:r>
      <w:proofErr w:type="spellEnd"/>
      <w:r>
        <w:t xml:space="preserve">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edilmektedir</w:t>
      </w:r>
      <w:proofErr w:type="spellEnd"/>
      <w:r>
        <w:t xml:space="preserve">. Risk </w:t>
      </w:r>
      <w:proofErr w:type="spellStart"/>
      <w:r>
        <w:t>değerlendirmesi</w:t>
      </w:r>
      <w:proofErr w:type="spellEnd"/>
      <w:r>
        <w:t xml:space="preserve">; </w:t>
      </w:r>
      <w:proofErr w:type="spellStart"/>
      <w:r>
        <w:t>iş</w:t>
      </w:r>
      <w:proofErr w:type="spellEnd"/>
      <w:r>
        <w:t xml:space="preserve"> </w:t>
      </w:r>
      <w:proofErr w:type="spellStart"/>
      <w:r>
        <w:t>kazası</w:t>
      </w:r>
      <w:proofErr w:type="spellEnd"/>
      <w:r>
        <w:t>/</w:t>
      </w:r>
      <w:proofErr w:type="spellStart"/>
      <w:r>
        <w:t>meslek</w:t>
      </w:r>
      <w:proofErr w:type="spellEnd"/>
      <w:r>
        <w:t xml:space="preserve"> </w:t>
      </w:r>
      <w:proofErr w:type="spellStart"/>
      <w:r>
        <w:t>hastalığı</w:t>
      </w:r>
      <w:proofErr w:type="spellEnd"/>
      <w:r>
        <w:t xml:space="preserve"> </w:t>
      </w:r>
      <w:proofErr w:type="spellStart"/>
      <w:r>
        <w:t>meydana</w:t>
      </w:r>
      <w:proofErr w:type="spellEnd"/>
      <w:r>
        <w:t xml:space="preserve"> </w:t>
      </w:r>
      <w:proofErr w:type="spellStart"/>
      <w:r>
        <w:t>gelmesi</w:t>
      </w:r>
      <w:proofErr w:type="spellEnd"/>
      <w:r>
        <w:t xml:space="preserve">, </w:t>
      </w:r>
      <w:proofErr w:type="spellStart"/>
      <w:r>
        <w:t>hizmet</w:t>
      </w:r>
      <w:proofErr w:type="spellEnd"/>
      <w:r>
        <w:t>/</w:t>
      </w:r>
      <w:proofErr w:type="spellStart"/>
      <w:r>
        <w:t>ekipman</w:t>
      </w:r>
      <w:proofErr w:type="spellEnd"/>
      <w:r>
        <w:t xml:space="preserve"> </w:t>
      </w:r>
      <w:proofErr w:type="spellStart"/>
      <w:r>
        <w:t>değişikliği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mevzuat</w:t>
      </w:r>
      <w:proofErr w:type="spellEnd"/>
      <w:r>
        <w:t xml:space="preserve"> </w:t>
      </w:r>
      <w:proofErr w:type="spellStart"/>
      <w:r>
        <w:t>değişikliği</w:t>
      </w:r>
      <w:proofErr w:type="spellEnd"/>
      <w:r>
        <w:t xml:space="preserve"> </w:t>
      </w:r>
      <w:proofErr w:type="spellStart"/>
      <w:r>
        <w:t>durumlarında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tehlikeli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geç</w:t>
      </w:r>
      <w:proofErr w:type="spellEnd"/>
      <w:r>
        <w:t xml:space="preserve"> 2 </w:t>
      </w:r>
      <w:proofErr w:type="spellStart"/>
      <w:r>
        <w:t>yılda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yenilenir</w:t>
      </w:r>
      <w:proofErr w:type="spellEnd"/>
      <w:r>
        <w:t>.</w:t>
      </w:r>
    </w:p>
    <w:sectPr w:rsidR="00A9489D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5430A" w14:textId="77777777" w:rsidR="00EB6654" w:rsidRDefault="00EB6654">
      <w:pPr>
        <w:spacing w:line="240" w:lineRule="auto"/>
      </w:pPr>
      <w:r>
        <w:separator/>
      </w:r>
    </w:p>
  </w:endnote>
  <w:endnote w:type="continuationSeparator" w:id="0">
    <w:p w14:paraId="4B08D1DF" w14:textId="77777777" w:rsidR="00EB6654" w:rsidRDefault="00EB66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E6F69" w14:textId="77777777" w:rsidR="00EB6654" w:rsidRDefault="00EB6654">
      <w:pPr>
        <w:spacing w:after="0"/>
      </w:pPr>
      <w:r>
        <w:separator/>
      </w:r>
    </w:p>
  </w:footnote>
  <w:footnote w:type="continuationSeparator" w:id="0">
    <w:p w14:paraId="78964625" w14:textId="77777777" w:rsidR="00EB6654" w:rsidRDefault="00EB66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ara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ara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Maddemi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Maddemi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ara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Maddemi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89964227">
    <w:abstractNumId w:val="5"/>
  </w:num>
  <w:num w:numId="2" w16cid:durableId="1011956963">
    <w:abstractNumId w:val="3"/>
  </w:num>
  <w:num w:numId="3" w16cid:durableId="131407034">
    <w:abstractNumId w:val="2"/>
  </w:num>
  <w:num w:numId="4" w16cid:durableId="372385049">
    <w:abstractNumId w:val="4"/>
  </w:num>
  <w:num w:numId="5" w16cid:durableId="1140223931">
    <w:abstractNumId w:val="1"/>
  </w:num>
  <w:num w:numId="6" w16cid:durableId="135811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EA2"/>
    <w:rsid w:val="0015074B"/>
    <w:rsid w:val="0029639D"/>
    <w:rsid w:val="00326F90"/>
    <w:rsid w:val="00652EF8"/>
    <w:rsid w:val="00A66ECB"/>
    <w:rsid w:val="00A9489D"/>
    <w:rsid w:val="00AA1D8D"/>
    <w:rsid w:val="00B47730"/>
    <w:rsid w:val="00CB0664"/>
    <w:rsid w:val="00D5490F"/>
    <w:rsid w:val="00EB6654"/>
    <w:rsid w:val="00EF7C1E"/>
    <w:rsid w:val="00FC693F"/>
    <w:rsid w:val="5FC6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3EF181"/>
  <w14:defaultImageDpi w14:val="300"/>
  <w15:docId w15:val="{E8BD2B5B-7947-4C05-9BF0-91BDC117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99"/>
    <w:unhideWhenUsed/>
    <w:qFormat/>
    <w:pPr>
      <w:spacing w:after="120"/>
    </w:pPr>
  </w:style>
  <w:style w:type="paragraph" w:styleId="GvdeMetni2">
    <w:name w:val="Body Text 2"/>
    <w:basedOn w:val="Normal"/>
    <w:link w:val="GvdeMetni2Char"/>
    <w:uiPriority w:val="99"/>
    <w:unhideWhenUsed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pPr>
      <w:spacing w:after="120"/>
    </w:pPr>
    <w:rPr>
      <w:sz w:val="16"/>
      <w:szCs w:val="16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paragraph" w:styleId="AltBilgi">
    <w:name w:val="footer"/>
    <w:basedOn w:val="Normal"/>
    <w:link w:val="AltBilgi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eDevam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aras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kroMetni">
    <w:name w:val="macro"/>
    <w:link w:val="MakroMetni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Altyaz">
    <w:name w:val="Subtitle"/>
    <w:basedOn w:val="Normal"/>
    <w:next w:val="Normal"/>
    <w:link w:val="Altyaz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oKlavuzu">
    <w:name w:val="Table Grid"/>
    <w:basedOn w:val="NormalTablo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kGlgeleme">
    <w:name w:val="Light Shading"/>
    <w:basedOn w:val="NormalTablo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AkKlavuz-Vurgu1">
    <w:name w:val="Light Grid Accent 1"/>
    <w:basedOn w:val="NormalTablo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AkKlavuz-Vurgu2">
    <w:name w:val="Light Grid Accent 2"/>
    <w:basedOn w:val="NormalTablo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AkKlavuz-Vurgu3">
    <w:name w:val="Light Grid Accent 3"/>
    <w:basedOn w:val="NormalTablo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kKlavuz-Vurgu4">
    <w:name w:val="Light Grid Accent 4"/>
    <w:basedOn w:val="NormalTablo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AkKlavuz-Vurgu5">
    <w:name w:val="Light Grid Accent 5"/>
    <w:basedOn w:val="NormalTablo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AkKlavuz-Vurgu6">
    <w:name w:val="Light Grid Accent 6"/>
    <w:basedOn w:val="NormalTablo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OrtaGlgeleme1">
    <w:name w:val="Medium Shading 1"/>
    <w:basedOn w:val="NormalTablo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BilgiChar">
    <w:name w:val="Üst Bilgi Char"/>
    <w:basedOn w:val="VarsaylanParagrafYazTipi"/>
    <w:link w:val="stBilgi"/>
    <w:uiPriority w:val="99"/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AralkYok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GvdeMetniChar">
    <w:name w:val="Gövde Metni Char"/>
    <w:basedOn w:val="VarsaylanParagrafYazTipi"/>
    <w:link w:val="GvdeMetni"/>
    <w:uiPriority w:val="99"/>
    <w:qFormat/>
  </w:style>
  <w:style w:type="character" w:customStyle="1" w:styleId="GvdeMetni2Char">
    <w:name w:val="Gövde Metni 2 Char"/>
    <w:basedOn w:val="VarsaylanParagrafYazTipi"/>
    <w:link w:val="GvdeMetni2"/>
    <w:uiPriority w:val="99"/>
  </w:style>
  <w:style w:type="character" w:customStyle="1" w:styleId="GvdeMetni3Char">
    <w:name w:val="Gövde Metni 3 Char"/>
    <w:basedOn w:val="VarsaylanParagrafYazTipi"/>
    <w:link w:val="GvdeMetni3"/>
    <w:uiPriority w:val="99"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Balk7Char">
    <w:name w:val="Başlık 7 Char"/>
    <w:basedOn w:val="VarsaylanParagrafYazTipi"/>
    <w:link w:val="Balk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Pr>
      <w:b/>
      <w:bCs/>
      <w:i/>
      <w:iCs/>
      <w:color w:val="4F81BD" w:themeColor="accent1"/>
    </w:rPr>
  </w:style>
  <w:style w:type="character" w:customStyle="1" w:styleId="HafifVurgulama1">
    <w:name w:val="Hafif Vurgulama1"/>
    <w:basedOn w:val="VarsaylanParagrafYazTipi"/>
    <w:uiPriority w:val="19"/>
    <w:qFormat/>
    <w:rPr>
      <w:i/>
      <w:iCs/>
      <w:color w:val="7F7F7F" w:themeColor="text1" w:themeTint="80"/>
    </w:rPr>
  </w:style>
  <w:style w:type="character" w:customStyle="1" w:styleId="GlVurgulama1">
    <w:name w:val="Güçlü Vurgulama1"/>
    <w:basedOn w:val="VarsaylanParagrafYazTipi"/>
    <w:uiPriority w:val="21"/>
    <w:qFormat/>
    <w:rPr>
      <w:b/>
      <w:bCs/>
      <w:i/>
      <w:iCs/>
      <w:color w:val="4F81BD" w:themeColor="accent1"/>
    </w:rPr>
  </w:style>
  <w:style w:type="character" w:customStyle="1" w:styleId="HafifBavuru1">
    <w:name w:val="Hafif Başvuru1"/>
    <w:basedOn w:val="VarsaylanParagrafYazTipi"/>
    <w:uiPriority w:val="31"/>
    <w:qFormat/>
    <w:rPr>
      <w:smallCaps/>
      <w:color w:val="C0504D" w:themeColor="accent2"/>
      <w:u w:val="single"/>
    </w:rPr>
  </w:style>
  <w:style w:type="character" w:customStyle="1" w:styleId="GlBavuru1">
    <w:name w:val="Güçlü Başvuru1"/>
    <w:basedOn w:val="VarsaylanParagrafYazTipi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KitapBal1">
    <w:name w:val="Kitap Başlığı1"/>
    <w:basedOn w:val="VarsaylanParagrafYazTipi"/>
    <w:uiPriority w:val="33"/>
    <w:qFormat/>
    <w:rPr>
      <w:b/>
      <w:bCs/>
      <w:smallCaps/>
      <w:spacing w:val="5"/>
    </w:rPr>
  </w:style>
  <w:style w:type="paragraph" w:customStyle="1" w:styleId="TBal1">
    <w:name w:val="İÇT Başlığı1"/>
    <w:basedOn w:val="Balk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KASIM KIRBAŞ</cp:lastModifiedBy>
  <cp:revision>5</cp:revision>
  <dcterms:created xsi:type="dcterms:W3CDTF">2013-12-23T23:15:00Z</dcterms:created>
  <dcterms:modified xsi:type="dcterms:W3CDTF">2026-07-25T14:05:00Z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2742952FBADD4CF88D3A5872867923A9_12</vt:lpwstr>
  </property>
</Properties>
</file>