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14D6" w14:textId="77777777" w:rsidR="003D07A1" w:rsidRDefault="00000000">
      <w:pPr>
        <w:jc w:val="center"/>
      </w:pPr>
      <w:r>
        <w:rPr>
          <w:b/>
          <w:sz w:val="28"/>
        </w:rPr>
        <w:t>İŞ SAĞLIĞI VE GÜVENLİĞİ RİSK DEĞERLENDİRME RAPORU</w:t>
      </w:r>
      <w:r>
        <w:rPr>
          <w:b/>
          <w:sz w:val="28"/>
        </w:rPr>
        <w:br/>
        <w:t>(FİNE-KINNEY METODU)</w:t>
      </w:r>
    </w:p>
    <w:p w14:paraId="20850FE4" w14:textId="77777777" w:rsidR="003D07A1" w:rsidRDefault="003D07A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3D07A1" w14:paraId="46AA0BBD" w14:textId="77777777">
        <w:tc>
          <w:tcPr>
            <w:tcW w:w="7353" w:type="dxa"/>
          </w:tcPr>
          <w:p w14:paraId="2BBF4F82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İşletme Ünvanı</w:t>
            </w:r>
          </w:p>
        </w:tc>
        <w:tc>
          <w:tcPr>
            <w:tcW w:w="7353" w:type="dxa"/>
          </w:tcPr>
          <w:p w14:paraId="6559F21C" w14:textId="77777777" w:rsidR="003D07A1" w:rsidRDefault="00000000">
            <w:pPr>
              <w:spacing w:after="0" w:line="240" w:lineRule="auto"/>
            </w:pPr>
            <w:r>
              <w:t>{isletmeUnvani}</w:t>
            </w:r>
          </w:p>
        </w:tc>
      </w:tr>
      <w:tr w:rsidR="003D07A1" w14:paraId="249D3C77" w14:textId="77777777">
        <w:tc>
          <w:tcPr>
            <w:tcW w:w="7353" w:type="dxa"/>
          </w:tcPr>
          <w:p w14:paraId="04913D43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Faaliyet Konusu</w:t>
            </w:r>
          </w:p>
        </w:tc>
        <w:tc>
          <w:tcPr>
            <w:tcW w:w="7353" w:type="dxa"/>
          </w:tcPr>
          <w:p w14:paraId="52E7E085" w14:textId="77777777" w:rsidR="003D07A1" w:rsidRDefault="00000000">
            <w:pPr>
              <w:spacing w:after="0" w:line="240" w:lineRule="auto"/>
            </w:pPr>
            <w:r>
              <w:t>{faaliyetKonusu}</w:t>
            </w:r>
          </w:p>
        </w:tc>
      </w:tr>
      <w:tr w:rsidR="003D07A1" w14:paraId="4B5F2B55" w14:textId="77777777">
        <w:tc>
          <w:tcPr>
            <w:tcW w:w="7353" w:type="dxa"/>
          </w:tcPr>
          <w:p w14:paraId="3F255528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Tehlike Sınıfı</w:t>
            </w:r>
          </w:p>
        </w:tc>
        <w:tc>
          <w:tcPr>
            <w:tcW w:w="7353" w:type="dxa"/>
          </w:tcPr>
          <w:p w14:paraId="1640B4A7" w14:textId="77777777" w:rsidR="003D07A1" w:rsidRDefault="00000000">
            <w:pPr>
              <w:spacing w:after="0" w:line="240" w:lineRule="auto"/>
            </w:pPr>
            <w:r>
              <w:t>{tehlikeSinifi}</w:t>
            </w:r>
          </w:p>
        </w:tc>
      </w:tr>
      <w:tr w:rsidR="003D07A1" w14:paraId="778BDE02" w14:textId="77777777">
        <w:tc>
          <w:tcPr>
            <w:tcW w:w="7353" w:type="dxa"/>
          </w:tcPr>
          <w:p w14:paraId="1D0E2C5B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43C855AE" w14:textId="77777777" w:rsidR="003D07A1" w:rsidRDefault="00000000">
            <w:pPr>
              <w:spacing w:after="0" w:line="240" w:lineRule="auto"/>
            </w:pPr>
            <w:r>
              <w:t>{adres}</w:t>
            </w:r>
          </w:p>
        </w:tc>
      </w:tr>
      <w:tr w:rsidR="003D07A1" w14:paraId="141B04EB" w14:textId="77777777">
        <w:tc>
          <w:tcPr>
            <w:tcW w:w="7353" w:type="dxa"/>
          </w:tcPr>
          <w:p w14:paraId="4BD0DED9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Hazırlama Tarihi</w:t>
            </w:r>
          </w:p>
        </w:tc>
        <w:tc>
          <w:tcPr>
            <w:tcW w:w="7353" w:type="dxa"/>
          </w:tcPr>
          <w:p w14:paraId="270208DE" w14:textId="77777777" w:rsidR="003D07A1" w:rsidRDefault="00000000">
            <w:pPr>
              <w:spacing w:after="0" w:line="240" w:lineRule="auto"/>
            </w:pPr>
            <w:r>
              <w:t>{hazirlamaTarihi}</w:t>
            </w:r>
          </w:p>
        </w:tc>
      </w:tr>
      <w:tr w:rsidR="003D07A1" w14:paraId="478A6FC9" w14:textId="77777777">
        <w:tc>
          <w:tcPr>
            <w:tcW w:w="7353" w:type="dxa"/>
          </w:tcPr>
          <w:p w14:paraId="6B985DCC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Revizyon No / Tarih</w:t>
            </w:r>
          </w:p>
        </w:tc>
        <w:tc>
          <w:tcPr>
            <w:tcW w:w="7353" w:type="dxa"/>
          </w:tcPr>
          <w:p w14:paraId="4F533E50" w14:textId="77777777" w:rsidR="003D07A1" w:rsidRDefault="00000000">
            <w:pPr>
              <w:spacing w:after="0" w:line="240" w:lineRule="auto"/>
            </w:pPr>
            <w:r>
              <w:t>{revizyonNoTarih}</w:t>
            </w:r>
          </w:p>
        </w:tc>
      </w:tr>
      <w:tr w:rsidR="003D07A1" w14:paraId="79F97735" w14:textId="77777777">
        <w:tc>
          <w:tcPr>
            <w:tcW w:w="7353" w:type="dxa"/>
          </w:tcPr>
          <w:p w14:paraId="24EF3B00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Geçerlilik Süresi</w:t>
            </w:r>
          </w:p>
        </w:tc>
        <w:tc>
          <w:tcPr>
            <w:tcW w:w="7353" w:type="dxa"/>
          </w:tcPr>
          <w:p w14:paraId="08B745B2" w14:textId="77777777" w:rsidR="003D07A1" w:rsidRDefault="00000000">
            <w:pPr>
              <w:spacing w:after="0" w:line="240" w:lineRule="auto"/>
            </w:pPr>
            <w:r>
              <w:t>{gecerlilikSuresi}</w:t>
            </w:r>
          </w:p>
        </w:tc>
      </w:tr>
      <w:tr w:rsidR="003D07A1" w14:paraId="1444D1AD" w14:textId="77777777">
        <w:tc>
          <w:tcPr>
            <w:tcW w:w="7353" w:type="dxa"/>
          </w:tcPr>
          <w:p w14:paraId="725F1946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Risk Değerlendirme Ekibi</w:t>
            </w:r>
          </w:p>
        </w:tc>
        <w:tc>
          <w:tcPr>
            <w:tcW w:w="7353" w:type="dxa"/>
          </w:tcPr>
          <w:p w14:paraId="4559775C" w14:textId="77777777" w:rsidR="003D07A1" w:rsidRDefault="00000000">
            <w:pPr>
              <w:spacing w:after="0" w:line="240" w:lineRule="auto"/>
            </w:pPr>
            <w:r>
              <w:t>{riskEkibi}</w:t>
            </w:r>
          </w:p>
        </w:tc>
      </w:tr>
      <w:tr w:rsidR="003D07A1" w14:paraId="344E48D8" w14:textId="77777777">
        <w:tc>
          <w:tcPr>
            <w:tcW w:w="7353" w:type="dxa"/>
          </w:tcPr>
          <w:p w14:paraId="2F2C97BD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Kullanılan Yöntem</w:t>
            </w:r>
          </w:p>
        </w:tc>
        <w:tc>
          <w:tcPr>
            <w:tcW w:w="7353" w:type="dxa"/>
          </w:tcPr>
          <w:p w14:paraId="5CC608D9" w14:textId="77777777" w:rsidR="003D07A1" w:rsidRDefault="00000000">
            <w:pPr>
              <w:spacing w:after="0" w:line="240" w:lineRule="auto"/>
            </w:pPr>
            <w:r>
              <w:t>{kullanilanYontem}</w:t>
            </w:r>
          </w:p>
        </w:tc>
      </w:tr>
    </w:tbl>
    <w:p w14:paraId="3A4D6268" w14:textId="77777777" w:rsidR="003D07A1" w:rsidRDefault="00000000">
      <w:r>
        <w:br/>
        <w:t>İSG RİSK DEĞERLENDİRME TABLOSU (FİNE-KINNEY METODU)</w:t>
      </w:r>
    </w:p>
    <w:p w14:paraId="45C504C0" w14:textId="77777777" w:rsidR="003D07A1" w:rsidRDefault="00000000">
      <w:pPr>
        <w:jc w:val="center"/>
      </w:pPr>
      <w:r>
        <w:rPr>
          <w:b/>
        </w:rPr>
        <w:t>TARIM İŞLETMESİ - RİSK BELİRLEME VE DEĞERLENDİRME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3D07A1" w14:paraId="18972073" w14:textId="77777777">
        <w:tc>
          <w:tcPr>
            <w:tcW w:w="2451" w:type="dxa"/>
          </w:tcPr>
          <w:p w14:paraId="325412D7" w14:textId="77777777" w:rsidR="003D07A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Bölüm</w:t>
            </w:r>
          </w:p>
        </w:tc>
        <w:tc>
          <w:tcPr>
            <w:tcW w:w="2451" w:type="dxa"/>
          </w:tcPr>
          <w:p w14:paraId="5E639AD2" w14:textId="77777777" w:rsidR="003D07A1" w:rsidRDefault="00000000">
            <w:pPr>
              <w:spacing w:after="0" w:line="240" w:lineRule="auto"/>
            </w:pPr>
            <w:r>
              <w:rPr>
                <w:sz w:val="16"/>
              </w:rPr>
              <w:t>{bolum}</w:t>
            </w:r>
          </w:p>
        </w:tc>
        <w:tc>
          <w:tcPr>
            <w:tcW w:w="2451" w:type="dxa"/>
          </w:tcPr>
          <w:p w14:paraId="2E374687" w14:textId="77777777" w:rsidR="003D07A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Hazırlanma Tarihi</w:t>
            </w:r>
          </w:p>
        </w:tc>
        <w:tc>
          <w:tcPr>
            <w:tcW w:w="2451" w:type="dxa"/>
          </w:tcPr>
          <w:p w14:paraId="19997386" w14:textId="77777777" w:rsidR="003D07A1" w:rsidRDefault="00000000">
            <w:pPr>
              <w:spacing w:after="0" w:line="240" w:lineRule="auto"/>
            </w:pPr>
            <w:r>
              <w:rPr>
                <w:sz w:val="16"/>
              </w:rPr>
              <w:t>{hazirlamaTarihi}</w:t>
            </w:r>
          </w:p>
        </w:tc>
        <w:tc>
          <w:tcPr>
            <w:tcW w:w="2451" w:type="dxa"/>
          </w:tcPr>
          <w:p w14:paraId="2EF1A449" w14:textId="77777777" w:rsidR="003D07A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Olasılık (O): 10, 6, 3, 1, 0.5, 0.2</w:t>
            </w:r>
          </w:p>
        </w:tc>
        <w:tc>
          <w:tcPr>
            <w:tcW w:w="2451" w:type="dxa"/>
          </w:tcPr>
          <w:p w14:paraId="07385EBD" w14:textId="77777777" w:rsidR="003D07A1" w:rsidRDefault="00000000">
            <w:pPr>
              <w:spacing w:after="0" w:line="240" w:lineRule="auto"/>
            </w:pPr>
            <w:r>
              <w:rPr>
                <w:sz w:val="16"/>
              </w:rPr>
              <w:t>Şiddet (Ş): 100, 40, 15, 7, 3, 1</w:t>
            </w:r>
          </w:p>
        </w:tc>
      </w:tr>
      <w:tr w:rsidR="003D07A1" w14:paraId="7A8910A3" w14:textId="77777777">
        <w:tc>
          <w:tcPr>
            <w:tcW w:w="2451" w:type="dxa"/>
          </w:tcPr>
          <w:p w14:paraId="78C4A08F" w14:textId="77777777" w:rsidR="003D07A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İşletme / Tesis</w:t>
            </w:r>
          </w:p>
        </w:tc>
        <w:tc>
          <w:tcPr>
            <w:tcW w:w="2451" w:type="dxa"/>
          </w:tcPr>
          <w:p w14:paraId="2A50846A" w14:textId="77777777" w:rsidR="003D07A1" w:rsidRDefault="00000000">
            <w:pPr>
              <w:spacing w:after="0" w:line="240" w:lineRule="auto"/>
            </w:pPr>
            <w:r>
              <w:rPr>
                <w:sz w:val="16"/>
              </w:rPr>
              <w:t>{isletmeUnvani}</w:t>
            </w:r>
          </w:p>
        </w:tc>
        <w:tc>
          <w:tcPr>
            <w:tcW w:w="2451" w:type="dxa"/>
          </w:tcPr>
          <w:p w14:paraId="6DF490BA" w14:textId="77777777" w:rsidR="003D07A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Revizyon No - Tarih</w:t>
            </w:r>
          </w:p>
        </w:tc>
        <w:tc>
          <w:tcPr>
            <w:tcW w:w="2451" w:type="dxa"/>
          </w:tcPr>
          <w:p w14:paraId="5A610E94" w14:textId="77777777" w:rsidR="003D07A1" w:rsidRDefault="00000000">
            <w:pPr>
              <w:spacing w:after="0" w:line="240" w:lineRule="auto"/>
            </w:pPr>
            <w:r>
              <w:rPr>
                <w:sz w:val="16"/>
              </w:rPr>
              <w:t>{revizyonNoTarih}</w:t>
            </w:r>
          </w:p>
        </w:tc>
        <w:tc>
          <w:tcPr>
            <w:tcW w:w="2451" w:type="dxa"/>
          </w:tcPr>
          <w:p w14:paraId="587929E4" w14:textId="77777777" w:rsidR="003D07A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Frekans (F): 10, 6, 3, 2, 1, 0.5</w:t>
            </w:r>
          </w:p>
        </w:tc>
        <w:tc>
          <w:tcPr>
            <w:tcW w:w="2451" w:type="dxa"/>
          </w:tcPr>
          <w:p w14:paraId="3B48FFC6" w14:textId="77777777" w:rsidR="003D07A1" w:rsidRDefault="00000000">
            <w:pPr>
              <w:spacing w:after="0" w:line="240" w:lineRule="auto"/>
            </w:pPr>
            <w:r>
              <w:rPr>
                <w:sz w:val="16"/>
              </w:rPr>
              <w:t>Risk Puanı → Sonuç: &lt;20 Önemsiz, 20-70 Olası</w:t>
            </w:r>
          </w:p>
        </w:tc>
      </w:tr>
      <w:tr w:rsidR="003D07A1" w14:paraId="47318691" w14:textId="77777777">
        <w:tc>
          <w:tcPr>
            <w:tcW w:w="2451" w:type="dxa"/>
          </w:tcPr>
          <w:p w14:paraId="775048E1" w14:textId="77777777" w:rsidR="003D07A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Analizi Yapanlar</w:t>
            </w:r>
          </w:p>
        </w:tc>
        <w:tc>
          <w:tcPr>
            <w:tcW w:w="2451" w:type="dxa"/>
          </w:tcPr>
          <w:p w14:paraId="5E08CFC1" w14:textId="77777777" w:rsidR="003D07A1" w:rsidRDefault="00000000">
            <w:pPr>
              <w:spacing w:after="0" w:line="240" w:lineRule="auto"/>
            </w:pPr>
            <w:r>
              <w:rPr>
                <w:sz w:val="16"/>
              </w:rPr>
              <w:t>{analiziYapanlar}</w:t>
            </w:r>
          </w:p>
        </w:tc>
        <w:tc>
          <w:tcPr>
            <w:tcW w:w="2451" w:type="dxa"/>
          </w:tcPr>
          <w:p w14:paraId="13170E3C" w14:textId="77777777" w:rsidR="003D07A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Kontrol / Onay</w:t>
            </w:r>
          </w:p>
        </w:tc>
        <w:tc>
          <w:tcPr>
            <w:tcW w:w="2451" w:type="dxa"/>
          </w:tcPr>
          <w:p w14:paraId="7689D595" w14:textId="77777777" w:rsidR="003D07A1" w:rsidRDefault="00000000">
            <w:pPr>
              <w:spacing w:after="0" w:line="240" w:lineRule="auto"/>
            </w:pPr>
            <w:r>
              <w:rPr>
                <w:sz w:val="16"/>
              </w:rPr>
              <w:t>{isverenVekili}</w:t>
            </w:r>
          </w:p>
        </w:tc>
        <w:tc>
          <w:tcPr>
            <w:tcW w:w="2451" w:type="dxa"/>
          </w:tcPr>
          <w:p w14:paraId="20D3A167" w14:textId="77777777" w:rsidR="003D07A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70-200 Önemli</w:t>
            </w:r>
          </w:p>
        </w:tc>
        <w:tc>
          <w:tcPr>
            <w:tcW w:w="2451" w:type="dxa"/>
          </w:tcPr>
          <w:p w14:paraId="71E3B206" w14:textId="77777777" w:rsidR="003D07A1" w:rsidRDefault="00000000">
            <w:pPr>
              <w:spacing w:after="0" w:line="240" w:lineRule="auto"/>
            </w:pPr>
            <w:r>
              <w:rPr>
                <w:sz w:val="16"/>
              </w:rPr>
              <w:t>200-400 Yüksek, &gt;400 Tolerans Dışı</w:t>
            </w:r>
          </w:p>
        </w:tc>
      </w:tr>
    </w:tbl>
    <w:p w14:paraId="52044237" w14:textId="77777777" w:rsidR="003D07A1" w:rsidRDefault="003D07A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10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79"/>
      </w:tblGrid>
      <w:tr w:rsidR="003D07A1" w14:paraId="54EDFD3A" w14:textId="77777777">
        <w:tc>
          <w:tcPr>
            <w:tcW w:w="1336" w:type="dxa"/>
            <w:gridSpan w:val="2"/>
          </w:tcPr>
          <w:p w14:paraId="086D1425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04" w:type="dxa"/>
            <w:gridSpan w:val="3"/>
          </w:tcPr>
          <w:p w14:paraId="5BAA92F3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3340" w:type="dxa"/>
            <w:gridSpan w:val="5"/>
          </w:tcPr>
          <w:p w14:paraId="39D4675E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336" w:type="dxa"/>
            <w:gridSpan w:val="2"/>
          </w:tcPr>
          <w:p w14:paraId="248E5AFD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68" w:type="dxa"/>
          </w:tcPr>
          <w:p w14:paraId="04456D96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İlgili Mevzuat</w:t>
            </w:r>
          </w:p>
        </w:tc>
        <w:tc>
          <w:tcPr>
            <w:tcW w:w="668" w:type="dxa"/>
          </w:tcPr>
          <w:p w14:paraId="7689C684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Açıklama / Fotoğraf</w:t>
            </w:r>
          </w:p>
        </w:tc>
        <w:tc>
          <w:tcPr>
            <w:tcW w:w="2004" w:type="dxa"/>
            <w:gridSpan w:val="3"/>
          </w:tcPr>
          <w:p w14:paraId="1E91AA8B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340" w:type="dxa"/>
            <w:gridSpan w:val="5"/>
          </w:tcPr>
          <w:p w14:paraId="5548623F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3D07A1" w14:paraId="14861DF8" w14:textId="77777777">
        <w:tc>
          <w:tcPr>
            <w:tcW w:w="668" w:type="dxa"/>
          </w:tcPr>
          <w:p w14:paraId="49187AF4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Faaliyet No</w:t>
            </w:r>
          </w:p>
        </w:tc>
        <w:tc>
          <w:tcPr>
            <w:tcW w:w="668" w:type="dxa"/>
          </w:tcPr>
          <w:p w14:paraId="4B31B729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668" w:type="dxa"/>
          </w:tcPr>
          <w:p w14:paraId="4D4C7589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668" w:type="dxa"/>
          </w:tcPr>
          <w:p w14:paraId="0945FA37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668" w:type="dxa"/>
          </w:tcPr>
          <w:p w14:paraId="5C9CC39B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668" w:type="dxa"/>
          </w:tcPr>
          <w:p w14:paraId="0508F0EC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Olasılık (O)</w:t>
            </w:r>
          </w:p>
        </w:tc>
        <w:tc>
          <w:tcPr>
            <w:tcW w:w="668" w:type="dxa"/>
          </w:tcPr>
          <w:p w14:paraId="430F3885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Şiddet (Ş)</w:t>
            </w:r>
          </w:p>
        </w:tc>
        <w:tc>
          <w:tcPr>
            <w:tcW w:w="668" w:type="dxa"/>
          </w:tcPr>
          <w:p w14:paraId="39F8154B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Frekans (F)</w:t>
            </w:r>
          </w:p>
        </w:tc>
        <w:tc>
          <w:tcPr>
            <w:tcW w:w="668" w:type="dxa"/>
          </w:tcPr>
          <w:p w14:paraId="7D55A2F4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59595A22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  <w:tc>
          <w:tcPr>
            <w:tcW w:w="668" w:type="dxa"/>
          </w:tcPr>
          <w:p w14:paraId="53E3AEFB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Önlem</w:t>
            </w:r>
          </w:p>
        </w:tc>
        <w:tc>
          <w:tcPr>
            <w:tcW w:w="668" w:type="dxa"/>
          </w:tcPr>
          <w:p w14:paraId="60BCAAD9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Alınması Gerekli Önlem</w:t>
            </w:r>
          </w:p>
        </w:tc>
        <w:tc>
          <w:tcPr>
            <w:tcW w:w="668" w:type="dxa"/>
          </w:tcPr>
          <w:p w14:paraId="40F3349A" w14:textId="77777777" w:rsidR="003D07A1" w:rsidRDefault="003D07A1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4D35D5C1" w14:textId="77777777" w:rsidR="003D07A1" w:rsidRDefault="003D07A1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255636D7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Görevli / Sorumlu</w:t>
            </w:r>
          </w:p>
        </w:tc>
        <w:tc>
          <w:tcPr>
            <w:tcW w:w="668" w:type="dxa"/>
          </w:tcPr>
          <w:p w14:paraId="778294E4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Bildirim Tarihi</w:t>
            </w:r>
          </w:p>
        </w:tc>
        <w:tc>
          <w:tcPr>
            <w:tcW w:w="668" w:type="dxa"/>
          </w:tcPr>
          <w:p w14:paraId="6796F745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668" w:type="dxa"/>
          </w:tcPr>
          <w:p w14:paraId="2599096E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668" w:type="dxa"/>
          </w:tcPr>
          <w:p w14:paraId="7B0B81FF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668" w:type="dxa"/>
          </w:tcPr>
          <w:p w14:paraId="038706F5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668" w:type="dxa"/>
          </w:tcPr>
          <w:p w14:paraId="6E228718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3DA5965C" w14:textId="77777777" w:rsidR="003D07A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</w:tr>
      <w:tr w:rsidR="003D07A1" w14:paraId="599E9729" w14:textId="77777777">
        <w:tc>
          <w:tcPr>
            <w:tcW w:w="668" w:type="dxa"/>
          </w:tcPr>
          <w:p w14:paraId="78385EB3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{#riskDegerlendirmesi}{faaliyetNo}</w:t>
            </w:r>
          </w:p>
        </w:tc>
        <w:tc>
          <w:tcPr>
            <w:tcW w:w="668" w:type="dxa"/>
          </w:tcPr>
          <w:p w14:paraId="2595EE4B" w14:textId="3115579E" w:rsidR="003D07A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F4648D">
              <w:rPr>
                <w:sz w:val="14"/>
              </w:rPr>
              <w:t>%</w:t>
            </w:r>
            <w:r>
              <w:rPr>
                <w:sz w:val="14"/>
              </w:rPr>
              <w:t>fotograf}</w:t>
            </w:r>
          </w:p>
        </w:tc>
        <w:tc>
          <w:tcPr>
            <w:tcW w:w="668" w:type="dxa"/>
          </w:tcPr>
          <w:p w14:paraId="03E37111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{tehlikeKaynagi}</w:t>
            </w:r>
          </w:p>
        </w:tc>
        <w:tc>
          <w:tcPr>
            <w:tcW w:w="668" w:type="dxa"/>
          </w:tcPr>
          <w:p w14:paraId="47754708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{tehlikeliOlay}</w:t>
            </w:r>
          </w:p>
        </w:tc>
        <w:tc>
          <w:tcPr>
            <w:tcW w:w="668" w:type="dxa"/>
          </w:tcPr>
          <w:p w14:paraId="7932DE09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668" w:type="dxa"/>
          </w:tcPr>
          <w:p w14:paraId="2F7D0132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668" w:type="dxa"/>
          </w:tcPr>
          <w:p w14:paraId="69A3B3CD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668" w:type="dxa"/>
          </w:tcPr>
          <w:p w14:paraId="4835BB1B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668" w:type="dxa"/>
          </w:tcPr>
          <w:p w14:paraId="5057C968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668" w:type="dxa"/>
          </w:tcPr>
          <w:p w14:paraId="52D68960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668" w:type="dxa"/>
          </w:tcPr>
          <w:p w14:paraId="0B61059D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{mevcutOnlem}</w:t>
            </w:r>
          </w:p>
        </w:tc>
        <w:tc>
          <w:tcPr>
            <w:tcW w:w="668" w:type="dxa"/>
          </w:tcPr>
          <w:p w14:paraId="2421146E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{gerekliOnlem}</w:t>
            </w:r>
          </w:p>
        </w:tc>
        <w:tc>
          <w:tcPr>
            <w:tcW w:w="668" w:type="dxa"/>
          </w:tcPr>
          <w:p w14:paraId="241982E0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{mevzuat}</w:t>
            </w:r>
          </w:p>
        </w:tc>
        <w:tc>
          <w:tcPr>
            <w:tcW w:w="668" w:type="dxa"/>
          </w:tcPr>
          <w:p w14:paraId="01BE86B9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{aciklama}</w:t>
            </w:r>
          </w:p>
        </w:tc>
        <w:tc>
          <w:tcPr>
            <w:tcW w:w="668" w:type="dxa"/>
          </w:tcPr>
          <w:p w14:paraId="0543154B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{sorumlu}</w:t>
            </w:r>
          </w:p>
        </w:tc>
        <w:tc>
          <w:tcPr>
            <w:tcW w:w="668" w:type="dxa"/>
          </w:tcPr>
          <w:p w14:paraId="7994868F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{bildirimTarihi}</w:t>
            </w:r>
          </w:p>
        </w:tc>
        <w:tc>
          <w:tcPr>
            <w:tcW w:w="668" w:type="dxa"/>
          </w:tcPr>
          <w:p w14:paraId="51FB0224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{termin}</w:t>
            </w:r>
          </w:p>
        </w:tc>
        <w:tc>
          <w:tcPr>
            <w:tcW w:w="668" w:type="dxa"/>
          </w:tcPr>
          <w:p w14:paraId="258E06DB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668" w:type="dxa"/>
          </w:tcPr>
          <w:p w14:paraId="54A9C8FD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668" w:type="dxa"/>
          </w:tcPr>
          <w:p w14:paraId="10906C0D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668" w:type="dxa"/>
          </w:tcPr>
          <w:p w14:paraId="0F8DF5E8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668" w:type="dxa"/>
          </w:tcPr>
          <w:p w14:paraId="541F8E30" w14:textId="77777777" w:rsidR="003D07A1" w:rsidRDefault="00000000">
            <w:pPr>
              <w:spacing w:after="0" w:line="240" w:lineRule="auto"/>
            </w:pPr>
            <w:r>
              <w:rPr>
                <w:sz w:val="14"/>
              </w:rPr>
              <w:t>{sonuc2}{/riskDegerlendirmesi}</w:t>
            </w:r>
          </w:p>
        </w:tc>
      </w:tr>
    </w:tbl>
    <w:p w14:paraId="3419E3ED" w14:textId="77777777" w:rsidR="003D07A1" w:rsidRDefault="00000000">
      <w:r>
        <w:br/>
        <w:t>RİSK DEĞERLENDİRME EKİBİ — İMZALAR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3D07A1" w14:paraId="7493EB5E" w14:textId="77777777">
        <w:tc>
          <w:tcPr>
            <w:tcW w:w="2451" w:type="dxa"/>
          </w:tcPr>
          <w:p w14:paraId="6049C161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İşveren / Vekili</w:t>
            </w:r>
          </w:p>
        </w:tc>
        <w:tc>
          <w:tcPr>
            <w:tcW w:w="2451" w:type="dxa"/>
          </w:tcPr>
          <w:p w14:paraId="088C8E9E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İSG Uzmanı</w:t>
            </w:r>
          </w:p>
        </w:tc>
        <w:tc>
          <w:tcPr>
            <w:tcW w:w="2451" w:type="dxa"/>
          </w:tcPr>
          <w:p w14:paraId="1347F7DA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İşyeri Hekimi</w:t>
            </w:r>
          </w:p>
        </w:tc>
        <w:tc>
          <w:tcPr>
            <w:tcW w:w="2451" w:type="dxa"/>
          </w:tcPr>
          <w:p w14:paraId="4AFC1F5E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Çalışan Temsilcisi</w:t>
            </w:r>
          </w:p>
        </w:tc>
        <w:tc>
          <w:tcPr>
            <w:tcW w:w="2451" w:type="dxa"/>
          </w:tcPr>
          <w:p w14:paraId="454C2354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Ziraat Mühendisi</w:t>
            </w:r>
          </w:p>
        </w:tc>
        <w:tc>
          <w:tcPr>
            <w:tcW w:w="2451" w:type="dxa"/>
          </w:tcPr>
          <w:p w14:paraId="14F4209D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İşletme Müdürü</w:t>
            </w:r>
          </w:p>
        </w:tc>
      </w:tr>
      <w:tr w:rsidR="003D07A1" w14:paraId="082CC5C3" w14:textId="77777777">
        <w:tc>
          <w:tcPr>
            <w:tcW w:w="2451" w:type="dxa"/>
          </w:tcPr>
          <w:p w14:paraId="69B96829" w14:textId="77777777" w:rsidR="003D07A1" w:rsidRDefault="00000000">
            <w:pPr>
              <w:spacing w:after="0" w:line="240" w:lineRule="auto"/>
            </w:pPr>
            <w:r>
              <w:t>Adı Soyadı: {isverenVekili}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08DDE635" w14:textId="77777777" w:rsidR="003D07A1" w:rsidRDefault="00000000">
            <w:pPr>
              <w:spacing w:after="0" w:line="240" w:lineRule="auto"/>
            </w:pPr>
            <w:r>
              <w:t>Adı Soyadı: {isgUzmani}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43D535A7" w14:textId="77777777" w:rsidR="003D07A1" w:rsidRDefault="00000000">
            <w:pPr>
              <w:spacing w:after="0" w:line="240" w:lineRule="auto"/>
            </w:pPr>
            <w:r>
              <w:t>Adı Soyadı: {isyeriHekimi}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65781C8F" w14:textId="77777777" w:rsidR="003D07A1" w:rsidRDefault="00000000">
            <w:pPr>
              <w:spacing w:after="0" w:line="240" w:lineRule="auto"/>
            </w:pPr>
            <w:r>
              <w:t>Adı Soyadı: {calisanTemsilcisi}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4BEC926F" w14:textId="77777777" w:rsidR="003D07A1" w:rsidRDefault="00000000">
            <w:pPr>
              <w:spacing w:after="0" w:line="240" w:lineRule="auto"/>
            </w:pPr>
            <w:r>
              <w:t>Adı Soyadı: {ziraatMuhendisi}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4DBA8929" w14:textId="77777777" w:rsidR="003D07A1" w:rsidRDefault="00000000">
            <w:pPr>
              <w:spacing w:after="0" w:line="240" w:lineRule="auto"/>
            </w:pPr>
            <w:r>
              <w:t>Adı Soyadı: {isletmeMuduru}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</w:tr>
    </w:tbl>
    <w:p w14:paraId="38AB717A" w14:textId="77777777" w:rsidR="003D07A1" w:rsidRDefault="003D07A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576"/>
        <w:gridCol w:w="2451"/>
        <w:gridCol w:w="2451"/>
        <w:gridCol w:w="2451"/>
      </w:tblGrid>
      <w:tr w:rsidR="003D07A1" w14:paraId="2E5FC47F" w14:textId="77777777">
        <w:tc>
          <w:tcPr>
            <w:tcW w:w="2451" w:type="dxa"/>
          </w:tcPr>
          <w:p w14:paraId="242D3288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Veteriner Hekim</w:t>
            </w:r>
          </w:p>
        </w:tc>
        <w:tc>
          <w:tcPr>
            <w:tcW w:w="2451" w:type="dxa"/>
          </w:tcPr>
          <w:p w14:paraId="74F863BE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Tarla / Üretim Sorm.</w:t>
            </w:r>
          </w:p>
        </w:tc>
        <w:tc>
          <w:tcPr>
            <w:tcW w:w="2451" w:type="dxa"/>
          </w:tcPr>
          <w:p w14:paraId="78177624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Teknik Servis Sorm.</w:t>
            </w:r>
          </w:p>
        </w:tc>
        <w:tc>
          <w:tcPr>
            <w:tcW w:w="2451" w:type="dxa"/>
          </w:tcPr>
          <w:p w14:paraId="371C48AD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Bakım / Atölye Sorm.</w:t>
            </w:r>
          </w:p>
        </w:tc>
        <w:tc>
          <w:tcPr>
            <w:tcW w:w="2451" w:type="dxa"/>
          </w:tcPr>
          <w:p w14:paraId="531CE997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Atık Sorumlusu</w:t>
            </w:r>
          </w:p>
        </w:tc>
        <w:tc>
          <w:tcPr>
            <w:tcW w:w="2451" w:type="dxa"/>
          </w:tcPr>
          <w:p w14:paraId="173A3068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Birim Sorumlusu</w:t>
            </w:r>
          </w:p>
        </w:tc>
      </w:tr>
      <w:tr w:rsidR="003D07A1" w14:paraId="60251049" w14:textId="77777777">
        <w:tc>
          <w:tcPr>
            <w:tcW w:w="2451" w:type="dxa"/>
          </w:tcPr>
          <w:p w14:paraId="2B021740" w14:textId="77777777" w:rsidR="003D07A1" w:rsidRDefault="00000000">
            <w:pPr>
              <w:spacing w:after="0" w:line="240" w:lineRule="auto"/>
            </w:pPr>
            <w:r>
              <w:t>Adı Soyadı: {veterinerHekim}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0A42C74C" w14:textId="77777777" w:rsidR="003D07A1" w:rsidRDefault="00000000">
            <w:pPr>
              <w:spacing w:after="0" w:line="240" w:lineRule="auto"/>
            </w:pPr>
            <w:r>
              <w:t>Adı Soyadı: {tarlaSorumlusu}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3EE4684E" w14:textId="77777777" w:rsidR="003D07A1" w:rsidRDefault="00000000">
            <w:pPr>
              <w:spacing w:after="0" w:line="240" w:lineRule="auto"/>
            </w:pPr>
            <w:r>
              <w:t>Adı Soyadı: {teknikServisSorumlusu}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5B824CEE" w14:textId="77777777" w:rsidR="003D07A1" w:rsidRDefault="00000000">
            <w:pPr>
              <w:spacing w:after="0" w:line="240" w:lineRule="auto"/>
            </w:pPr>
            <w:r>
              <w:t>Adı Soyadı: {bakimSorumlusu}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30CE2313" w14:textId="77777777" w:rsidR="003D07A1" w:rsidRDefault="00000000">
            <w:pPr>
              <w:spacing w:after="0" w:line="240" w:lineRule="auto"/>
            </w:pPr>
            <w:r>
              <w:t>Adı Soyadı: {atikSorumlusu}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451" w:type="dxa"/>
          </w:tcPr>
          <w:p w14:paraId="6F2456DB" w14:textId="77777777" w:rsidR="003D07A1" w:rsidRDefault="00000000">
            <w:pPr>
              <w:spacing w:after="0" w:line="240" w:lineRule="auto"/>
            </w:pPr>
            <w:r>
              <w:t>Adı Soyadı: {birimSorumlusu}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</w:tr>
    </w:tbl>
    <w:p w14:paraId="08EE9CC3" w14:textId="77777777" w:rsidR="003D07A1" w:rsidRDefault="00000000">
      <w:r>
        <w:br/>
        <w:t>RİSK ANALİZ RAPORU</w:t>
      </w:r>
      <w:r>
        <w:br/>
        <w:t>{isletmeUnvani} - Tarımsal Üretim</w:t>
      </w:r>
    </w:p>
    <w:p w14:paraId="450088F5" w14:textId="77777777" w:rsidR="003D07A1" w:rsidRDefault="00000000">
      <w:r>
        <w:rPr>
          <w:b/>
        </w:rPr>
        <w:t>1. AMAÇ VE KAPSAM</w:t>
      </w:r>
    </w:p>
    <w:p w14:paraId="4092E79C" w14:textId="77777777" w:rsidR="003D07A1" w:rsidRDefault="00000000">
      <w:r>
        <w:t>Bu rapor, {isletmeUnvani} bünyesindeki tarım işletmesinde 6331 sayılı İş Sağlığı ve Güvenliği Kanunu ve İş Sağlığı ve Güvenliği Risk Değerlendirmesi Yönetmeliği kapsamında, çalışanların sağlık ve güvenliğini etkileyebilecek tehlikelerin belirlenmesi, risklerin Fine-Kinney metodu ile değerlendirilmesi ve gerekli kontrol önlemlerinin önceliklendirilmesi amacıyla hazırlanmıştır. Değerlendirme; tarla ve bahçe üretimi, sera, hayvancılık (ahır/ağıl/kümes), sulama, hasat, depolama ve ürün işleme, tahıl silosu, traktör ve tarım makineleri, bakım atölyesi, pestisit/gübre uygulamaları ve idari birimler dahil tüm üniteleri ve özellikle traktör devrilmesi, makine kapılması, pestisit/kimyasal, zoonoz (hayvan kaynaklı) enfeksiyonlar, kapalı alan (silo/gübre çukuru) ve sıcak/güneş maruziyeti tehlikelerini kapsamaktadır.</w:t>
      </w:r>
    </w:p>
    <w:p w14:paraId="5ECC25E2" w14:textId="77777777" w:rsidR="003D07A1" w:rsidRDefault="00000000">
      <w:r>
        <w:rPr>
          <w:b/>
        </w:rPr>
        <w:br/>
        <w:t>2. YÖNTEM: FİNE-KINNEY</w:t>
      </w:r>
    </w:p>
    <w:p w14:paraId="58D6439D" w14:textId="77777777" w:rsidR="003D07A1" w:rsidRDefault="00000000">
      <w:r>
        <w:t>Fine-Kinney yönteminde risk puanı üç parametrenin çarpımı ile hesaplanır: Risk (R) = Olasılık (O) × Şiddet (Ş) × Frekans (F).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3D07A1" w14:paraId="14B3E2D1" w14:textId="77777777">
        <w:tc>
          <w:tcPr>
            <w:tcW w:w="3676" w:type="dxa"/>
          </w:tcPr>
          <w:p w14:paraId="2EECC92F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Olasılık (O)</w:t>
            </w:r>
          </w:p>
        </w:tc>
        <w:tc>
          <w:tcPr>
            <w:tcW w:w="3676" w:type="dxa"/>
          </w:tcPr>
          <w:p w14:paraId="4CEEE02C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031AD87F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Şiddet (Ş)</w:t>
            </w:r>
          </w:p>
        </w:tc>
        <w:tc>
          <w:tcPr>
            <w:tcW w:w="3676" w:type="dxa"/>
          </w:tcPr>
          <w:p w14:paraId="37F031D1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3D07A1" w14:paraId="21B8E528" w14:textId="77777777">
        <w:tc>
          <w:tcPr>
            <w:tcW w:w="3676" w:type="dxa"/>
          </w:tcPr>
          <w:p w14:paraId="541125C5" w14:textId="77777777" w:rsidR="003D07A1" w:rsidRDefault="00000000">
            <w:pPr>
              <w:spacing w:after="0" w:line="240" w:lineRule="auto"/>
            </w:pPr>
            <w:r>
              <w:t>Beklenir, kesin</w:t>
            </w:r>
          </w:p>
        </w:tc>
        <w:tc>
          <w:tcPr>
            <w:tcW w:w="3676" w:type="dxa"/>
          </w:tcPr>
          <w:p w14:paraId="30E2D919" w14:textId="77777777" w:rsidR="003D07A1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09AF6874" w14:textId="77777777" w:rsidR="003D07A1" w:rsidRDefault="00000000">
            <w:pPr>
              <w:spacing w:after="0" w:line="240" w:lineRule="auto"/>
            </w:pPr>
            <w:r>
              <w:t>Felaket / birden çok ölüm</w:t>
            </w:r>
          </w:p>
        </w:tc>
        <w:tc>
          <w:tcPr>
            <w:tcW w:w="3676" w:type="dxa"/>
          </w:tcPr>
          <w:p w14:paraId="2946F1D9" w14:textId="77777777" w:rsidR="003D07A1" w:rsidRDefault="00000000">
            <w:pPr>
              <w:spacing w:after="0" w:line="240" w:lineRule="auto"/>
            </w:pPr>
            <w:r>
              <w:t>100</w:t>
            </w:r>
          </w:p>
        </w:tc>
      </w:tr>
      <w:tr w:rsidR="003D07A1" w14:paraId="22C7B661" w14:textId="77777777">
        <w:tc>
          <w:tcPr>
            <w:tcW w:w="3676" w:type="dxa"/>
          </w:tcPr>
          <w:p w14:paraId="4D3BE268" w14:textId="77777777" w:rsidR="003D07A1" w:rsidRDefault="00000000">
            <w:pPr>
              <w:spacing w:after="0" w:line="240" w:lineRule="auto"/>
            </w:pPr>
            <w:r>
              <w:t>Yüksek/oldukça mümkün</w:t>
            </w:r>
          </w:p>
        </w:tc>
        <w:tc>
          <w:tcPr>
            <w:tcW w:w="3676" w:type="dxa"/>
          </w:tcPr>
          <w:p w14:paraId="0D699670" w14:textId="77777777" w:rsidR="003D07A1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26BCF452" w14:textId="77777777" w:rsidR="003D07A1" w:rsidRDefault="00000000">
            <w:pPr>
              <w:spacing w:after="0" w:line="240" w:lineRule="auto"/>
            </w:pPr>
            <w:r>
              <w:t>Ölüm / kalıcı sakatlık</w:t>
            </w:r>
          </w:p>
        </w:tc>
        <w:tc>
          <w:tcPr>
            <w:tcW w:w="3676" w:type="dxa"/>
          </w:tcPr>
          <w:p w14:paraId="39F5B905" w14:textId="77777777" w:rsidR="003D07A1" w:rsidRDefault="00000000">
            <w:pPr>
              <w:spacing w:after="0" w:line="240" w:lineRule="auto"/>
            </w:pPr>
            <w:r>
              <w:t>40</w:t>
            </w:r>
          </w:p>
        </w:tc>
      </w:tr>
      <w:tr w:rsidR="003D07A1" w14:paraId="48DCF8D9" w14:textId="77777777">
        <w:tc>
          <w:tcPr>
            <w:tcW w:w="3676" w:type="dxa"/>
          </w:tcPr>
          <w:p w14:paraId="62AC7E9A" w14:textId="77777777" w:rsidR="003D07A1" w:rsidRDefault="00000000">
            <w:pPr>
              <w:spacing w:after="0" w:line="240" w:lineRule="auto"/>
            </w:pPr>
            <w:r>
              <w:t>Olası</w:t>
            </w:r>
          </w:p>
        </w:tc>
        <w:tc>
          <w:tcPr>
            <w:tcW w:w="3676" w:type="dxa"/>
          </w:tcPr>
          <w:p w14:paraId="0E81D235" w14:textId="77777777" w:rsidR="003D07A1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256A0330" w14:textId="77777777" w:rsidR="003D07A1" w:rsidRDefault="00000000">
            <w:pPr>
              <w:spacing w:after="0" w:line="240" w:lineRule="auto"/>
            </w:pPr>
            <w:r>
              <w:t>Kalıcı hasar / ciddi</w:t>
            </w:r>
          </w:p>
        </w:tc>
        <w:tc>
          <w:tcPr>
            <w:tcW w:w="3676" w:type="dxa"/>
          </w:tcPr>
          <w:p w14:paraId="6F090A4C" w14:textId="77777777" w:rsidR="003D07A1" w:rsidRDefault="00000000">
            <w:pPr>
              <w:spacing w:after="0" w:line="240" w:lineRule="auto"/>
            </w:pPr>
            <w:r>
              <w:t>15</w:t>
            </w:r>
          </w:p>
        </w:tc>
      </w:tr>
      <w:tr w:rsidR="003D07A1" w14:paraId="05C58E7F" w14:textId="77777777">
        <w:tc>
          <w:tcPr>
            <w:tcW w:w="3676" w:type="dxa"/>
          </w:tcPr>
          <w:p w14:paraId="604384C2" w14:textId="77777777" w:rsidR="003D07A1" w:rsidRDefault="00000000">
            <w:pPr>
              <w:spacing w:after="0" w:line="240" w:lineRule="auto"/>
            </w:pPr>
            <w:r>
              <w:t>Mümkün ama düşük</w:t>
            </w:r>
          </w:p>
        </w:tc>
        <w:tc>
          <w:tcPr>
            <w:tcW w:w="3676" w:type="dxa"/>
          </w:tcPr>
          <w:p w14:paraId="1948DDD8" w14:textId="77777777" w:rsidR="003D07A1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1B73795E" w14:textId="77777777" w:rsidR="003D07A1" w:rsidRDefault="00000000">
            <w:pPr>
              <w:spacing w:after="0" w:line="240" w:lineRule="auto"/>
            </w:pPr>
            <w:r>
              <w:t>Önemli / tedavi gerektiren</w:t>
            </w:r>
          </w:p>
        </w:tc>
        <w:tc>
          <w:tcPr>
            <w:tcW w:w="3676" w:type="dxa"/>
          </w:tcPr>
          <w:p w14:paraId="3803D315" w14:textId="77777777" w:rsidR="003D07A1" w:rsidRDefault="00000000">
            <w:pPr>
              <w:spacing w:after="0" w:line="240" w:lineRule="auto"/>
            </w:pPr>
            <w:r>
              <w:t>7</w:t>
            </w:r>
          </w:p>
        </w:tc>
      </w:tr>
      <w:tr w:rsidR="003D07A1" w14:paraId="79539009" w14:textId="77777777">
        <w:tc>
          <w:tcPr>
            <w:tcW w:w="3676" w:type="dxa"/>
          </w:tcPr>
          <w:p w14:paraId="06F844A7" w14:textId="77777777" w:rsidR="003D07A1" w:rsidRDefault="00000000">
            <w:pPr>
              <w:spacing w:after="0" w:line="240" w:lineRule="auto"/>
            </w:pPr>
            <w:r>
              <w:t>Beklenmez ama mümkün</w:t>
            </w:r>
          </w:p>
        </w:tc>
        <w:tc>
          <w:tcPr>
            <w:tcW w:w="3676" w:type="dxa"/>
          </w:tcPr>
          <w:p w14:paraId="7D6E7C14" w14:textId="77777777" w:rsidR="003D07A1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129AFB10" w14:textId="77777777" w:rsidR="003D07A1" w:rsidRDefault="00000000">
            <w:pPr>
              <w:spacing w:after="0" w:line="240" w:lineRule="auto"/>
            </w:pPr>
            <w:r>
              <w:t>Küçük / ilk yardım</w:t>
            </w:r>
          </w:p>
        </w:tc>
        <w:tc>
          <w:tcPr>
            <w:tcW w:w="3676" w:type="dxa"/>
          </w:tcPr>
          <w:p w14:paraId="5E9E4896" w14:textId="77777777" w:rsidR="003D07A1" w:rsidRDefault="00000000">
            <w:pPr>
              <w:spacing w:after="0" w:line="240" w:lineRule="auto"/>
            </w:pPr>
            <w:r>
              <w:t>3</w:t>
            </w:r>
          </w:p>
        </w:tc>
      </w:tr>
      <w:tr w:rsidR="003D07A1" w14:paraId="7A15884A" w14:textId="77777777">
        <w:tc>
          <w:tcPr>
            <w:tcW w:w="3676" w:type="dxa"/>
          </w:tcPr>
          <w:p w14:paraId="15C9988A" w14:textId="77777777" w:rsidR="003D07A1" w:rsidRDefault="00000000">
            <w:pPr>
              <w:spacing w:after="0" w:line="240" w:lineRule="auto"/>
            </w:pPr>
            <w:r>
              <w:t>Pratik olarak imkansız</w:t>
            </w:r>
          </w:p>
        </w:tc>
        <w:tc>
          <w:tcPr>
            <w:tcW w:w="3676" w:type="dxa"/>
          </w:tcPr>
          <w:p w14:paraId="71EDB5EE" w14:textId="77777777" w:rsidR="003D07A1" w:rsidRDefault="00000000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47695675" w14:textId="77777777" w:rsidR="003D07A1" w:rsidRDefault="00000000">
            <w:pPr>
              <w:spacing w:after="0" w:line="240" w:lineRule="auto"/>
            </w:pPr>
            <w:r>
              <w:t>Çok hafif</w:t>
            </w:r>
          </w:p>
        </w:tc>
        <w:tc>
          <w:tcPr>
            <w:tcW w:w="3676" w:type="dxa"/>
          </w:tcPr>
          <w:p w14:paraId="2F26AF08" w14:textId="77777777" w:rsidR="003D07A1" w:rsidRDefault="00000000">
            <w:pPr>
              <w:spacing w:after="0" w:line="240" w:lineRule="auto"/>
            </w:pPr>
            <w:r>
              <w:t>1</w:t>
            </w:r>
          </w:p>
        </w:tc>
      </w:tr>
    </w:tbl>
    <w:p w14:paraId="271A7C8A" w14:textId="77777777" w:rsidR="003D07A1" w:rsidRDefault="003D07A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3D07A1" w14:paraId="6637B8EB" w14:textId="77777777">
        <w:tc>
          <w:tcPr>
            <w:tcW w:w="3676" w:type="dxa"/>
          </w:tcPr>
          <w:p w14:paraId="3E288523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Frekans (F)</w:t>
            </w:r>
          </w:p>
        </w:tc>
        <w:tc>
          <w:tcPr>
            <w:tcW w:w="3676" w:type="dxa"/>
          </w:tcPr>
          <w:p w14:paraId="338862BD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1240AA08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Risk Puanı</w:t>
            </w:r>
          </w:p>
        </w:tc>
        <w:tc>
          <w:tcPr>
            <w:tcW w:w="3676" w:type="dxa"/>
          </w:tcPr>
          <w:p w14:paraId="55C79F51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Sonuç / Aksiyon</w:t>
            </w:r>
          </w:p>
        </w:tc>
      </w:tr>
      <w:tr w:rsidR="003D07A1" w14:paraId="2EAFBF6D" w14:textId="77777777">
        <w:tc>
          <w:tcPr>
            <w:tcW w:w="3676" w:type="dxa"/>
          </w:tcPr>
          <w:p w14:paraId="02BE0F0E" w14:textId="77777777" w:rsidR="003D07A1" w:rsidRDefault="00000000">
            <w:pPr>
              <w:spacing w:after="0" w:line="240" w:lineRule="auto"/>
            </w:pPr>
            <w:r>
              <w:t>Sürekli / saatte birkaç kez</w:t>
            </w:r>
          </w:p>
        </w:tc>
        <w:tc>
          <w:tcPr>
            <w:tcW w:w="3676" w:type="dxa"/>
          </w:tcPr>
          <w:p w14:paraId="50542CFB" w14:textId="77777777" w:rsidR="003D07A1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484E690F" w14:textId="77777777" w:rsidR="003D07A1" w:rsidRDefault="00000000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0321470F" w14:textId="77777777" w:rsidR="003D07A1" w:rsidRDefault="00000000">
            <w:pPr>
              <w:spacing w:after="0" w:line="240" w:lineRule="auto"/>
            </w:pPr>
            <w:r>
              <w:t>Tolerans Dışı - Çalışma durdurulmalı</w:t>
            </w:r>
          </w:p>
        </w:tc>
      </w:tr>
      <w:tr w:rsidR="003D07A1" w14:paraId="06203DF2" w14:textId="77777777">
        <w:tc>
          <w:tcPr>
            <w:tcW w:w="3676" w:type="dxa"/>
          </w:tcPr>
          <w:p w14:paraId="274F7C30" w14:textId="77777777" w:rsidR="003D07A1" w:rsidRDefault="00000000">
            <w:pPr>
              <w:spacing w:after="0" w:line="240" w:lineRule="auto"/>
            </w:pPr>
            <w:r>
              <w:t>Sık / her gün</w:t>
            </w:r>
          </w:p>
        </w:tc>
        <w:tc>
          <w:tcPr>
            <w:tcW w:w="3676" w:type="dxa"/>
          </w:tcPr>
          <w:p w14:paraId="2F5C01C6" w14:textId="77777777" w:rsidR="003D07A1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77BCD594" w14:textId="77777777" w:rsidR="003D07A1" w:rsidRDefault="0000000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225A8800" w14:textId="77777777" w:rsidR="003D07A1" w:rsidRDefault="00000000">
            <w:pPr>
              <w:spacing w:after="0" w:line="240" w:lineRule="auto"/>
            </w:pPr>
            <w:r>
              <w:t>Yüksek Risk - Acil önlem gerekli</w:t>
            </w:r>
          </w:p>
        </w:tc>
      </w:tr>
      <w:tr w:rsidR="003D07A1" w14:paraId="5BEF35E9" w14:textId="77777777">
        <w:tc>
          <w:tcPr>
            <w:tcW w:w="3676" w:type="dxa"/>
          </w:tcPr>
          <w:p w14:paraId="1DF52D81" w14:textId="77777777" w:rsidR="003D07A1" w:rsidRDefault="00000000">
            <w:pPr>
              <w:spacing w:after="0" w:line="240" w:lineRule="auto"/>
            </w:pPr>
            <w:r>
              <w:t>Ara sıra / haftada bir</w:t>
            </w:r>
          </w:p>
        </w:tc>
        <w:tc>
          <w:tcPr>
            <w:tcW w:w="3676" w:type="dxa"/>
          </w:tcPr>
          <w:p w14:paraId="61DF775E" w14:textId="77777777" w:rsidR="003D07A1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54F33241" w14:textId="77777777" w:rsidR="003D07A1" w:rsidRDefault="00000000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10DBD10A" w14:textId="77777777" w:rsidR="003D07A1" w:rsidRDefault="00000000">
            <w:pPr>
              <w:spacing w:after="0" w:line="240" w:lineRule="auto"/>
            </w:pPr>
            <w:r>
              <w:t>Önemli Risk - Önlem planlanmalı</w:t>
            </w:r>
          </w:p>
        </w:tc>
      </w:tr>
      <w:tr w:rsidR="003D07A1" w14:paraId="5409C512" w14:textId="77777777">
        <w:tc>
          <w:tcPr>
            <w:tcW w:w="3676" w:type="dxa"/>
          </w:tcPr>
          <w:p w14:paraId="02F41E37" w14:textId="77777777" w:rsidR="003D07A1" w:rsidRDefault="00000000">
            <w:pPr>
              <w:spacing w:after="0" w:line="240" w:lineRule="auto"/>
            </w:pPr>
            <w:r>
              <w:t>Az / ayda bir</w:t>
            </w:r>
          </w:p>
        </w:tc>
        <w:tc>
          <w:tcPr>
            <w:tcW w:w="3676" w:type="dxa"/>
          </w:tcPr>
          <w:p w14:paraId="6A37CD0A" w14:textId="77777777" w:rsidR="003D07A1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79C1E727" w14:textId="77777777" w:rsidR="003D07A1" w:rsidRDefault="00000000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1ECDB0F1" w14:textId="77777777" w:rsidR="003D07A1" w:rsidRDefault="00000000">
            <w:pPr>
              <w:spacing w:after="0" w:line="240" w:lineRule="auto"/>
            </w:pPr>
            <w:r>
              <w:t>Olası Risk - İzleme/gözetim</w:t>
            </w:r>
          </w:p>
        </w:tc>
      </w:tr>
      <w:tr w:rsidR="003D07A1" w14:paraId="137EA92D" w14:textId="77777777">
        <w:tc>
          <w:tcPr>
            <w:tcW w:w="3676" w:type="dxa"/>
          </w:tcPr>
          <w:p w14:paraId="15DA343C" w14:textId="77777777" w:rsidR="003D07A1" w:rsidRDefault="00000000">
            <w:pPr>
              <w:spacing w:after="0" w:line="240" w:lineRule="auto"/>
            </w:pPr>
            <w:r>
              <w:lastRenderedPageBreak/>
              <w:t>Çok az / yılda birkaç</w:t>
            </w:r>
          </w:p>
        </w:tc>
        <w:tc>
          <w:tcPr>
            <w:tcW w:w="3676" w:type="dxa"/>
          </w:tcPr>
          <w:p w14:paraId="6F129C77" w14:textId="77777777" w:rsidR="003D07A1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380963B0" w14:textId="77777777" w:rsidR="003D07A1" w:rsidRDefault="00000000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5B42247D" w14:textId="77777777" w:rsidR="003D07A1" w:rsidRDefault="00000000">
            <w:pPr>
              <w:spacing w:after="0" w:line="240" w:lineRule="auto"/>
            </w:pPr>
            <w:r>
              <w:t>Önemsiz Risk - Kabul edilebilir</w:t>
            </w:r>
          </w:p>
        </w:tc>
      </w:tr>
      <w:tr w:rsidR="003D07A1" w14:paraId="6F036258" w14:textId="77777777">
        <w:tc>
          <w:tcPr>
            <w:tcW w:w="3676" w:type="dxa"/>
          </w:tcPr>
          <w:p w14:paraId="7D2CEE0C" w14:textId="77777777" w:rsidR="003D07A1" w:rsidRDefault="00000000">
            <w:pPr>
              <w:spacing w:after="0" w:line="240" w:lineRule="auto"/>
            </w:pPr>
            <w:r>
              <w:t>Çok seyrek / yılda bir</w:t>
            </w:r>
          </w:p>
        </w:tc>
        <w:tc>
          <w:tcPr>
            <w:tcW w:w="3676" w:type="dxa"/>
          </w:tcPr>
          <w:p w14:paraId="3FB5463C" w14:textId="77777777" w:rsidR="003D07A1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285439A6" w14:textId="77777777" w:rsidR="003D07A1" w:rsidRDefault="003D07A1">
            <w:pPr>
              <w:spacing w:after="0" w:line="240" w:lineRule="auto"/>
            </w:pPr>
          </w:p>
        </w:tc>
        <w:tc>
          <w:tcPr>
            <w:tcW w:w="3676" w:type="dxa"/>
          </w:tcPr>
          <w:p w14:paraId="42346494" w14:textId="77777777" w:rsidR="003D07A1" w:rsidRDefault="003D07A1">
            <w:pPr>
              <w:spacing w:after="0" w:line="240" w:lineRule="auto"/>
            </w:pPr>
          </w:p>
        </w:tc>
      </w:tr>
    </w:tbl>
    <w:p w14:paraId="6FE0CF57" w14:textId="77777777" w:rsidR="003D07A1" w:rsidRDefault="00000000">
      <w:r>
        <w:rPr>
          <w:b/>
        </w:rPr>
        <w:br/>
        <w:t>3. DEĞERLENDİRME ÖZETİ</w:t>
      </w:r>
    </w:p>
    <w:p w14:paraId="1E7F22BC" w14:textId="77777777" w:rsidR="003D07A1" w:rsidRDefault="00000000">
      <w:r>
        <w:t>Tarım işletmesinde toplam {toplamTehlikeSayisi} tehlike/risk senaryosu değerlendirilmiştir.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3D07A1" w14:paraId="21B3C87D" w14:textId="77777777">
        <w:tc>
          <w:tcPr>
            <w:tcW w:w="4902" w:type="dxa"/>
          </w:tcPr>
          <w:p w14:paraId="0E644FF4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Risk Düzeyi</w:t>
            </w:r>
          </w:p>
        </w:tc>
        <w:tc>
          <w:tcPr>
            <w:tcW w:w="4902" w:type="dxa"/>
          </w:tcPr>
          <w:p w14:paraId="395C0C52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Mevcut Durum (adet)</w:t>
            </w:r>
          </w:p>
        </w:tc>
        <w:tc>
          <w:tcPr>
            <w:tcW w:w="4902" w:type="dxa"/>
          </w:tcPr>
          <w:p w14:paraId="1B5186F9" w14:textId="77777777" w:rsidR="003D07A1" w:rsidRDefault="00000000">
            <w:pPr>
              <w:spacing w:after="0" w:line="240" w:lineRule="auto"/>
            </w:pPr>
            <w:r>
              <w:rPr>
                <w:b/>
              </w:rPr>
              <w:t>Önlem Sonrası (adet)</w:t>
            </w:r>
          </w:p>
        </w:tc>
      </w:tr>
      <w:tr w:rsidR="003D07A1" w14:paraId="591CF5E3" w14:textId="77777777">
        <w:tc>
          <w:tcPr>
            <w:tcW w:w="4902" w:type="dxa"/>
          </w:tcPr>
          <w:p w14:paraId="091F2893" w14:textId="77777777" w:rsidR="003D07A1" w:rsidRDefault="00000000">
            <w:pPr>
              <w:spacing w:after="0" w:line="240" w:lineRule="auto"/>
            </w:pPr>
            <w:r>
              <w:t>Önemsiz</w:t>
            </w:r>
          </w:p>
        </w:tc>
        <w:tc>
          <w:tcPr>
            <w:tcW w:w="4902" w:type="dxa"/>
          </w:tcPr>
          <w:p w14:paraId="0B64359F" w14:textId="77777777" w:rsidR="003D07A1" w:rsidRDefault="00000000">
            <w:pPr>
              <w:spacing w:after="0" w:line="240" w:lineRule="auto"/>
            </w:pPr>
            <w:r>
              <w:t>{onemsizMevcut}</w:t>
            </w:r>
          </w:p>
        </w:tc>
        <w:tc>
          <w:tcPr>
            <w:tcW w:w="4902" w:type="dxa"/>
          </w:tcPr>
          <w:p w14:paraId="1E69BA4E" w14:textId="77777777" w:rsidR="003D07A1" w:rsidRDefault="00000000">
            <w:pPr>
              <w:spacing w:after="0" w:line="240" w:lineRule="auto"/>
            </w:pPr>
            <w:r>
              <w:t>{onemsizYeni}</w:t>
            </w:r>
          </w:p>
        </w:tc>
      </w:tr>
      <w:tr w:rsidR="003D07A1" w14:paraId="308084E1" w14:textId="77777777">
        <w:tc>
          <w:tcPr>
            <w:tcW w:w="4902" w:type="dxa"/>
          </w:tcPr>
          <w:p w14:paraId="4711DE1B" w14:textId="77777777" w:rsidR="003D07A1" w:rsidRDefault="00000000">
            <w:pPr>
              <w:spacing w:after="0" w:line="240" w:lineRule="auto"/>
            </w:pPr>
            <w:r>
              <w:t>Olası</w:t>
            </w:r>
          </w:p>
        </w:tc>
        <w:tc>
          <w:tcPr>
            <w:tcW w:w="4902" w:type="dxa"/>
          </w:tcPr>
          <w:p w14:paraId="13828714" w14:textId="77777777" w:rsidR="003D07A1" w:rsidRDefault="00000000">
            <w:pPr>
              <w:spacing w:after="0" w:line="240" w:lineRule="auto"/>
            </w:pPr>
            <w:r>
              <w:t>{olasiMevcut}</w:t>
            </w:r>
          </w:p>
        </w:tc>
        <w:tc>
          <w:tcPr>
            <w:tcW w:w="4902" w:type="dxa"/>
          </w:tcPr>
          <w:p w14:paraId="1184D8DE" w14:textId="77777777" w:rsidR="003D07A1" w:rsidRDefault="00000000">
            <w:pPr>
              <w:spacing w:after="0" w:line="240" w:lineRule="auto"/>
            </w:pPr>
            <w:r>
              <w:t>{olasiYeni}</w:t>
            </w:r>
          </w:p>
        </w:tc>
      </w:tr>
      <w:tr w:rsidR="003D07A1" w14:paraId="2655C209" w14:textId="77777777">
        <w:tc>
          <w:tcPr>
            <w:tcW w:w="4902" w:type="dxa"/>
          </w:tcPr>
          <w:p w14:paraId="4D768979" w14:textId="77777777" w:rsidR="003D07A1" w:rsidRDefault="00000000">
            <w:pPr>
              <w:spacing w:after="0" w:line="240" w:lineRule="auto"/>
            </w:pPr>
            <w:r>
              <w:t>Önemli</w:t>
            </w:r>
          </w:p>
        </w:tc>
        <w:tc>
          <w:tcPr>
            <w:tcW w:w="4902" w:type="dxa"/>
          </w:tcPr>
          <w:p w14:paraId="5784C9B6" w14:textId="77777777" w:rsidR="003D07A1" w:rsidRDefault="00000000">
            <w:pPr>
              <w:spacing w:after="0" w:line="240" w:lineRule="auto"/>
            </w:pPr>
            <w:r>
              <w:t>{onemliMevcut}</w:t>
            </w:r>
          </w:p>
        </w:tc>
        <w:tc>
          <w:tcPr>
            <w:tcW w:w="4902" w:type="dxa"/>
          </w:tcPr>
          <w:p w14:paraId="1C3B3465" w14:textId="77777777" w:rsidR="003D07A1" w:rsidRDefault="00000000">
            <w:pPr>
              <w:spacing w:after="0" w:line="240" w:lineRule="auto"/>
            </w:pPr>
            <w:r>
              <w:t>{onemliYeni}</w:t>
            </w:r>
          </w:p>
        </w:tc>
      </w:tr>
      <w:tr w:rsidR="003D07A1" w14:paraId="0510EE8D" w14:textId="77777777">
        <w:tc>
          <w:tcPr>
            <w:tcW w:w="4902" w:type="dxa"/>
          </w:tcPr>
          <w:p w14:paraId="4301A7B7" w14:textId="77777777" w:rsidR="003D07A1" w:rsidRDefault="00000000">
            <w:pPr>
              <w:spacing w:after="0" w:line="240" w:lineRule="auto"/>
            </w:pPr>
            <w:r>
              <w:t>Yüksek</w:t>
            </w:r>
          </w:p>
        </w:tc>
        <w:tc>
          <w:tcPr>
            <w:tcW w:w="4902" w:type="dxa"/>
          </w:tcPr>
          <w:p w14:paraId="318BE628" w14:textId="77777777" w:rsidR="003D07A1" w:rsidRDefault="00000000">
            <w:pPr>
              <w:spacing w:after="0" w:line="240" w:lineRule="auto"/>
            </w:pPr>
            <w:r>
              <w:t>{yuksekMevcut}</w:t>
            </w:r>
          </w:p>
        </w:tc>
        <w:tc>
          <w:tcPr>
            <w:tcW w:w="4902" w:type="dxa"/>
          </w:tcPr>
          <w:p w14:paraId="5F095BBB" w14:textId="77777777" w:rsidR="003D07A1" w:rsidRDefault="00000000">
            <w:pPr>
              <w:spacing w:after="0" w:line="240" w:lineRule="auto"/>
            </w:pPr>
            <w:r>
              <w:t>{yuksekYeni}</w:t>
            </w:r>
          </w:p>
        </w:tc>
      </w:tr>
      <w:tr w:rsidR="003D07A1" w14:paraId="4B1C21FB" w14:textId="77777777">
        <w:tc>
          <w:tcPr>
            <w:tcW w:w="4902" w:type="dxa"/>
          </w:tcPr>
          <w:p w14:paraId="759C53FD" w14:textId="77777777" w:rsidR="003D07A1" w:rsidRDefault="00000000">
            <w:pPr>
              <w:spacing w:after="0" w:line="240" w:lineRule="auto"/>
            </w:pPr>
            <w:r>
              <w:t>Tolerans Dışı</w:t>
            </w:r>
          </w:p>
        </w:tc>
        <w:tc>
          <w:tcPr>
            <w:tcW w:w="4902" w:type="dxa"/>
          </w:tcPr>
          <w:p w14:paraId="094EF6AB" w14:textId="77777777" w:rsidR="003D07A1" w:rsidRDefault="00000000">
            <w:pPr>
              <w:spacing w:after="0" w:line="240" w:lineRule="auto"/>
            </w:pPr>
            <w:r>
              <w:t>{toleransMevcut}</w:t>
            </w:r>
          </w:p>
        </w:tc>
        <w:tc>
          <w:tcPr>
            <w:tcW w:w="4902" w:type="dxa"/>
          </w:tcPr>
          <w:p w14:paraId="3559A503" w14:textId="77777777" w:rsidR="003D07A1" w:rsidRDefault="00000000">
            <w:pPr>
              <w:spacing w:after="0" w:line="240" w:lineRule="auto"/>
            </w:pPr>
            <w:r>
              <w:t>{toleransYeni}</w:t>
            </w:r>
          </w:p>
        </w:tc>
      </w:tr>
      <w:tr w:rsidR="003D07A1" w14:paraId="2BB3D35E" w14:textId="77777777">
        <w:tc>
          <w:tcPr>
            <w:tcW w:w="4902" w:type="dxa"/>
          </w:tcPr>
          <w:p w14:paraId="11507560" w14:textId="77777777" w:rsidR="003D07A1" w:rsidRDefault="00000000">
            <w:pPr>
              <w:spacing w:after="0" w:line="240" w:lineRule="auto"/>
            </w:pPr>
            <w:r>
              <w:t>TOPLAM</w:t>
            </w:r>
          </w:p>
        </w:tc>
        <w:tc>
          <w:tcPr>
            <w:tcW w:w="4902" w:type="dxa"/>
          </w:tcPr>
          <w:p w14:paraId="56B39986" w14:textId="77777777" w:rsidR="003D07A1" w:rsidRDefault="00000000">
            <w:pPr>
              <w:spacing w:after="0" w:line="240" w:lineRule="auto"/>
            </w:pPr>
            <w:r>
              <w:t>{toplamTehlikeSayisi}</w:t>
            </w:r>
          </w:p>
        </w:tc>
        <w:tc>
          <w:tcPr>
            <w:tcW w:w="4902" w:type="dxa"/>
          </w:tcPr>
          <w:p w14:paraId="4315859E" w14:textId="77777777" w:rsidR="003D07A1" w:rsidRDefault="00000000">
            <w:pPr>
              <w:spacing w:after="0" w:line="240" w:lineRule="auto"/>
            </w:pPr>
            <w:r>
              <w:t>{toplamTehlikeSayisi}</w:t>
            </w:r>
          </w:p>
        </w:tc>
      </w:tr>
    </w:tbl>
    <w:p w14:paraId="2CC0963D" w14:textId="77777777" w:rsidR="003D07A1" w:rsidRDefault="00000000">
      <w:r>
        <w:rPr>
          <w:b/>
        </w:rPr>
        <w:br/>
        <w:t>4. KONTROL ÖNLEMLERİ HİYERARŞİSİ</w:t>
      </w:r>
    </w:p>
    <w:p w14:paraId="73507ADF" w14:textId="77777777" w:rsidR="003D07A1" w:rsidRDefault="00000000">
      <w:r>
        <w:t>Risklerin kontrolünde aşağıdaki öncelik sırası esas alınır: (1) Eleme/Bertaraf, (2) İkame, (3) Mühendislik kontrolleri, (4) İdari kontroller, (5) Kişisel Koruyucu Donanım (KKD). Fine-Kinney yönteminde bu hiyerarşinin etkisi, önlem sonrası risk puanının düşüşü ile sayısal olarak izlenir.</w:t>
      </w:r>
    </w:p>
    <w:p w14:paraId="7186BF9C" w14:textId="77777777" w:rsidR="003D07A1" w:rsidRDefault="00000000">
      <w:r>
        <w:rPr>
          <w:b/>
        </w:rPr>
        <w:br/>
        <w:t>5. SONUÇ VE TAKİP</w:t>
      </w:r>
    </w:p>
    <w:p w14:paraId="5971B496" w14:textId="77777777" w:rsidR="003D07A1" w:rsidRDefault="00000000">
      <w:r>
        <w:t>Tespit edilen yüksek ve tolerans dışı riskler için belirlenen önlemler, sorumlular ve termin tarihleri 'Risk Analizi' sayfasında takip edilmektedir. Bu rapor, risk değerlendirme ekibi tarafından imza altına alınmış ve {isverenVekili} onayına sunulmuştur.</w:t>
      </w:r>
    </w:p>
    <w:sectPr w:rsidR="003D07A1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F1913" w14:textId="77777777" w:rsidR="00DB32DB" w:rsidRDefault="00DB32DB">
      <w:pPr>
        <w:spacing w:line="240" w:lineRule="auto"/>
      </w:pPr>
      <w:r>
        <w:separator/>
      </w:r>
    </w:p>
  </w:endnote>
  <w:endnote w:type="continuationSeparator" w:id="0">
    <w:p w14:paraId="35594E24" w14:textId="77777777" w:rsidR="00DB32DB" w:rsidRDefault="00DB3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715BD" w14:textId="77777777" w:rsidR="00DB32DB" w:rsidRDefault="00DB32DB">
      <w:pPr>
        <w:spacing w:after="0"/>
      </w:pPr>
      <w:r>
        <w:separator/>
      </w:r>
    </w:p>
  </w:footnote>
  <w:footnote w:type="continuationSeparator" w:id="0">
    <w:p w14:paraId="18C07E67" w14:textId="77777777" w:rsidR="00DB32DB" w:rsidRDefault="00DB32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92574313">
    <w:abstractNumId w:val="5"/>
  </w:num>
  <w:num w:numId="2" w16cid:durableId="1863280702">
    <w:abstractNumId w:val="3"/>
  </w:num>
  <w:num w:numId="3" w16cid:durableId="2086878782">
    <w:abstractNumId w:val="2"/>
  </w:num>
  <w:num w:numId="4" w16cid:durableId="1991598681">
    <w:abstractNumId w:val="4"/>
  </w:num>
  <w:num w:numId="5" w16cid:durableId="1893347504">
    <w:abstractNumId w:val="1"/>
  </w:num>
  <w:num w:numId="6" w16cid:durableId="88021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7A1"/>
    <w:rsid w:val="00AA1D8D"/>
    <w:rsid w:val="00B47730"/>
    <w:rsid w:val="00CB0664"/>
    <w:rsid w:val="00DB32DB"/>
    <w:rsid w:val="00DD094E"/>
    <w:rsid w:val="00F4648D"/>
    <w:rsid w:val="00FC693F"/>
    <w:rsid w:val="148D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A7EF4"/>
  <w14:defaultImageDpi w14:val="300"/>
  <w15:docId w15:val="{8E47302F-AB30-4912-B735-4220E7F0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qFormat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qFormat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</w:style>
  <w:style w:type="character" w:customStyle="1" w:styleId="GvdeMetni2Char">
    <w:name w:val="Gövde Metni 2 Char"/>
    <w:basedOn w:val="VarsaylanParagrafYazTipi"/>
    <w:link w:val="GvdeMetni2"/>
    <w:uiPriority w:val="99"/>
    <w:qFormat/>
  </w:style>
  <w:style w:type="character" w:customStyle="1" w:styleId="GvdeMetni3Char">
    <w:name w:val="Gövde Metni 3 Char"/>
    <w:basedOn w:val="VarsaylanParagrafYazTipi"/>
    <w:link w:val="GvdeMetni3"/>
    <w:uiPriority w:val="99"/>
    <w:qFormat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qFormat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qFormat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200AFD9A45674BB88C5E5DAB8DCE2545_12</vt:lpwstr>
  </property>
</Properties>
</file>