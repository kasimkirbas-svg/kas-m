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F6B8" w14:textId="77777777" w:rsidR="00C14B45" w:rsidRDefault="00000000">
      <w:pPr>
        <w:jc w:val="center"/>
      </w:pPr>
      <w:r>
        <w:rPr>
          <w:b/>
          <w:sz w:val="28"/>
        </w:rPr>
        <w:t>İŞ SAĞLIĞI VE GÜVENLİĞİ RİSK DEĞERLENDİRME RAPORU</w:t>
      </w:r>
      <w:r>
        <w:rPr>
          <w:b/>
          <w:sz w:val="28"/>
        </w:rPr>
        <w:br/>
        <w:t>(FİNE-KINNEY METODU)</w:t>
      </w:r>
    </w:p>
    <w:p w14:paraId="7D50E6A1" w14:textId="77777777" w:rsidR="00C14B45" w:rsidRDefault="00C14B45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C14B45" w14:paraId="5F9D0DEB" w14:textId="77777777">
        <w:tc>
          <w:tcPr>
            <w:tcW w:w="7353" w:type="dxa"/>
          </w:tcPr>
          <w:p w14:paraId="23ACA879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İşletme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Ünvanı</w:t>
            </w:r>
            <w:proofErr w:type="spellEnd"/>
          </w:p>
        </w:tc>
        <w:tc>
          <w:tcPr>
            <w:tcW w:w="7353" w:type="dxa"/>
          </w:tcPr>
          <w:p w14:paraId="31C7F8B5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isletmeUnvani</w:t>
            </w:r>
            <w:proofErr w:type="spellEnd"/>
            <w:r>
              <w:t>}</w:t>
            </w:r>
          </w:p>
        </w:tc>
      </w:tr>
      <w:tr w:rsidR="00C14B45" w14:paraId="68A9F9A2" w14:textId="77777777">
        <w:tc>
          <w:tcPr>
            <w:tcW w:w="7353" w:type="dxa"/>
          </w:tcPr>
          <w:p w14:paraId="272BEC3B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Faaliyet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Konusu</w:t>
            </w:r>
            <w:proofErr w:type="spellEnd"/>
          </w:p>
        </w:tc>
        <w:tc>
          <w:tcPr>
            <w:tcW w:w="7353" w:type="dxa"/>
          </w:tcPr>
          <w:p w14:paraId="5B125093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faaliyetKonusu</w:t>
            </w:r>
            <w:proofErr w:type="spellEnd"/>
            <w:r>
              <w:t>}</w:t>
            </w:r>
          </w:p>
        </w:tc>
      </w:tr>
      <w:tr w:rsidR="00C14B45" w14:paraId="55747885" w14:textId="77777777">
        <w:tc>
          <w:tcPr>
            <w:tcW w:w="7353" w:type="dxa"/>
          </w:tcPr>
          <w:p w14:paraId="5BDA9AB6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Tehlike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Sınıfı</w:t>
            </w:r>
            <w:proofErr w:type="spellEnd"/>
          </w:p>
        </w:tc>
        <w:tc>
          <w:tcPr>
            <w:tcW w:w="7353" w:type="dxa"/>
          </w:tcPr>
          <w:p w14:paraId="6C6E104E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tehlikeSinifi</w:t>
            </w:r>
            <w:proofErr w:type="spellEnd"/>
            <w:r>
              <w:t>}</w:t>
            </w:r>
          </w:p>
        </w:tc>
      </w:tr>
      <w:tr w:rsidR="00C14B45" w14:paraId="0EB808C1" w14:textId="77777777">
        <w:tc>
          <w:tcPr>
            <w:tcW w:w="7353" w:type="dxa"/>
          </w:tcPr>
          <w:p w14:paraId="70406DA4" w14:textId="77777777" w:rsidR="00C14B45" w:rsidRDefault="00000000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72BB18EC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adres</w:t>
            </w:r>
            <w:proofErr w:type="spellEnd"/>
            <w:r>
              <w:t>}</w:t>
            </w:r>
          </w:p>
        </w:tc>
      </w:tr>
      <w:tr w:rsidR="00C14B45" w14:paraId="6F886F7D" w14:textId="77777777">
        <w:tc>
          <w:tcPr>
            <w:tcW w:w="7353" w:type="dxa"/>
          </w:tcPr>
          <w:p w14:paraId="453480B2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Hazırlama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</w:p>
        </w:tc>
        <w:tc>
          <w:tcPr>
            <w:tcW w:w="7353" w:type="dxa"/>
          </w:tcPr>
          <w:p w14:paraId="0A3A096E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hazirlamaTarihi</w:t>
            </w:r>
            <w:proofErr w:type="spellEnd"/>
            <w:r>
              <w:t>}</w:t>
            </w:r>
          </w:p>
        </w:tc>
      </w:tr>
      <w:tr w:rsidR="00C14B45" w14:paraId="7D725467" w14:textId="77777777">
        <w:tc>
          <w:tcPr>
            <w:tcW w:w="7353" w:type="dxa"/>
          </w:tcPr>
          <w:p w14:paraId="602A06E5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Revizyon</w:t>
            </w:r>
            <w:proofErr w:type="spellEnd"/>
            <w:r>
              <w:rPr>
                <w:b/>
              </w:rPr>
              <w:t xml:space="preserve"> No / Tarih</w:t>
            </w:r>
          </w:p>
        </w:tc>
        <w:tc>
          <w:tcPr>
            <w:tcW w:w="7353" w:type="dxa"/>
          </w:tcPr>
          <w:p w14:paraId="47575C07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revizyonNoTarih</w:t>
            </w:r>
            <w:proofErr w:type="spellEnd"/>
            <w:r>
              <w:t>}</w:t>
            </w:r>
          </w:p>
        </w:tc>
      </w:tr>
      <w:tr w:rsidR="00C14B45" w14:paraId="719ABCDB" w14:textId="77777777">
        <w:tc>
          <w:tcPr>
            <w:tcW w:w="7353" w:type="dxa"/>
          </w:tcPr>
          <w:p w14:paraId="261CE7C9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Geçerlilik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Süresi</w:t>
            </w:r>
            <w:proofErr w:type="spellEnd"/>
          </w:p>
        </w:tc>
        <w:tc>
          <w:tcPr>
            <w:tcW w:w="7353" w:type="dxa"/>
          </w:tcPr>
          <w:p w14:paraId="3DF4C0F1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gecerlilikSuresi</w:t>
            </w:r>
            <w:proofErr w:type="spellEnd"/>
            <w:r>
              <w:t>}</w:t>
            </w:r>
          </w:p>
        </w:tc>
      </w:tr>
      <w:tr w:rsidR="00C14B45" w14:paraId="35AAAF3A" w14:textId="77777777">
        <w:tc>
          <w:tcPr>
            <w:tcW w:w="7353" w:type="dxa"/>
          </w:tcPr>
          <w:p w14:paraId="584C1F8F" w14:textId="77777777" w:rsidR="00C14B45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Değerlendirme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Ekibi</w:t>
            </w:r>
            <w:proofErr w:type="spellEnd"/>
          </w:p>
        </w:tc>
        <w:tc>
          <w:tcPr>
            <w:tcW w:w="7353" w:type="dxa"/>
          </w:tcPr>
          <w:p w14:paraId="7B63907B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riskEkibi</w:t>
            </w:r>
            <w:proofErr w:type="spellEnd"/>
            <w:r>
              <w:t>}</w:t>
            </w:r>
          </w:p>
        </w:tc>
      </w:tr>
      <w:tr w:rsidR="00C14B45" w14:paraId="6BFCA796" w14:textId="77777777">
        <w:tc>
          <w:tcPr>
            <w:tcW w:w="7353" w:type="dxa"/>
          </w:tcPr>
          <w:p w14:paraId="70111750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Kullanılan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Yöntem</w:t>
            </w:r>
            <w:proofErr w:type="spellEnd"/>
          </w:p>
        </w:tc>
        <w:tc>
          <w:tcPr>
            <w:tcW w:w="7353" w:type="dxa"/>
          </w:tcPr>
          <w:p w14:paraId="5AB850B2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kullanilanYontem</w:t>
            </w:r>
            <w:proofErr w:type="spellEnd"/>
            <w:r>
              <w:t>}</w:t>
            </w:r>
          </w:p>
        </w:tc>
      </w:tr>
    </w:tbl>
    <w:p w14:paraId="56B6070C" w14:textId="77777777" w:rsidR="00C14B45" w:rsidRDefault="00000000">
      <w:r>
        <w:br/>
        <w:t>İSG RİSK DEĞERLENDİRME TABLOSU (FİNE-KINNEY METODU)</w:t>
      </w:r>
    </w:p>
    <w:p w14:paraId="20394462" w14:textId="77777777" w:rsidR="00C14B45" w:rsidRDefault="00000000">
      <w:pPr>
        <w:jc w:val="center"/>
      </w:pPr>
      <w:r>
        <w:rPr>
          <w:b/>
        </w:rPr>
        <w:t>HAYVANCILIK İŞLETMESİ - TEHLİKE BELİRLEME VE DEĞERLENDİRME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451"/>
        <w:gridCol w:w="2451"/>
        <w:gridCol w:w="2451"/>
        <w:gridCol w:w="2451"/>
        <w:gridCol w:w="2451"/>
        <w:gridCol w:w="2451"/>
      </w:tblGrid>
      <w:tr w:rsidR="00C14B45" w14:paraId="78FCDFFA" w14:textId="77777777">
        <w:tc>
          <w:tcPr>
            <w:tcW w:w="2451" w:type="dxa"/>
          </w:tcPr>
          <w:p w14:paraId="50012217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Bölüm</w:t>
            </w:r>
            <w:proofErr w:type="spellEnd"/>
          </w:p>
        </w:tc>
        <w:tc>
          <w:tcPr>
            <w:tcW w:w="2451" w:type="dxa"/>
          </w:tcPr>
          <w:p w14:paraId="5685B8ED" w14:textId="77777777" w:rsidR="00C14B45" w:rsidRDefault="00000000">
            <w:pPr>
              <w:spacing w:after="0" w:line="240" w:lineRule="auto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bolum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451" w:type="dxa"/>
          </w:tcPr>
          <w:p w14:paraId="63143D81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Hazırlanma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Tarihi</w:t>
            </w:r>
            <w:proofErr w:type="spellEnd"/>
          </w:p>
        </w:tc>
        <w:tc>
          <w:tcPr>
            <w:tcW w:w="2451" w:type="dxa"/>
          </w:tcPr>
          <w:p w14:paraId="1A885CCD" w14:textId="77777777" w:rsidR="00C14B45" w:rsidRDefault="00000000">
            <w:pPr>
              <w:spacing w:after="0" w:line="240" w:lineRule="auto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hazirlamaTarihi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451" w:type="dxa"/>
          </w:tcPr>
          <w:p w14:paraId="7C5CDD44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Olasılık</w:t>
            </w:r>
            <w:proofErr w:type="spellEnd"/>
            <w:r>
              <w:rPr>
                <w:b/>
                <w:sz w:val="16"/>
              </w:rPr>
              <w:t xml:space="preserve"> (O): 10, 6, 3, 1, 0.5, 0.2</w:t>
            </w:r>
          </w:p>
        </w:tc>
        <w:tc>
          <w:tcPr>
            <w:tcW w:w="2451" w:type="dxa"/>
          </w:tcPr>
          <w:p w14:paraId="11A16DC5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Şiddet</w:t>
            </w:r>
            <w:proofErr w:type="spellEnd"/>
            <w:r>
              <w:rPr>
                <w:sz w:val="16"/>
              </w:rPr>
              <w:t xml:space="preserve"> (Ş): 100, 40, 15, 7, 3, 1</w:t>
            </w:r>
          </w:p>
        </w:tc>
      </w:tr>
      <w:tr w:rsidR="00C14B45" w14:paraId="1D627102" w14:textId="77777777">
        <w:tc>
          <w:tcPr>
            <w:tcW w:w="2451" w:type="dxa"/>
          </w:tcPr>
          <w:p w14:paraId="1829699E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İşletme</w:t>
            </w:r>
            <w:proofErr w:type="spellEnd"/>
            <w:r>
              <w:rPr>
                <w:b/>
                <w:sz w:val="16"/>
              </w:rPr>
              <w:t xml:space="preserve"> / Tesis</w:t>
            </w:r>
          </w:p>
        </w:tc>
        <w:tc>
          <w:tcPr>
            <w:tcW w:w="2451" w:type="dxa"/>
          </w:tcPr>
          <w:p w14:paraId="07C5862D" w14:textId="77777777" w:rsidR="00C14B45" w:rsidRDefault="00000000">
            <w:pPr>
              <w:spacing w:after="0" w:line="240" w:lineRule="auto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isletmeUnvani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451" w:type="dxa"/>
          </w:tcPr>
          <w:p w14:paraId="3FB93388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Revizyon</w:t>
            </w:r>
            <w:proofErr w:type="spellEnd"/>
            <w:r>
              <w:rPr>
                <w:b/>
                <w:sz w:val="16"/>
              </w:rPr>
              <w:t xml:space="preserve"> No - Tarih</w:t>
            </w:r>
          </w:p>
        </w:tc>
        <w:tc>
          <w:tcPr>
            <w:tcW w:w="2451" w:type="dxa"/>
          </w:tcPr>
          <w:p w14:paraId="3EFAB150" w14:textId="77777777" w:rsidR="00C14B45" w:rsidRDefault="00000000">
            <w:pPr>
              <w:spacing w:after="0" w:line="240" w:lineRule="auto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revizyonNoTarih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451" w:type="dxa"/>
          </w:tcPr>
          <w:p w14:paraId="327119CA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Frekans</w:t>
            </w:r>
            <w:proofErr w:type="spellEnd"/>
            <w:r>
              <w:rPr>
                <w:b/>
                <w:sz w:val="16"/>
              </w:rPr>
              <w:t xml:space="preserve"> (F): 10, 6, 3, 2, 1, 0.5</w:t>
            </w:r>
          </w:p>
        </w:tc>
        <w:tc>
          <w:tcPr>
            <w:tcW w:w="2451" w:type="dxa"/>
          </w:tcPr>
          <w:p w14:paraId="37F7180D" w14:textId="77777777" w:rsidR="00C14B45" w:rsidRDefault="00000000">
            <w:pPr>
              <w:spacing w:after="0" w:line="240" w:lineRule="auto"/>
            </w:pPr>
            <w:r>
              <w:rPr>
                <w:sz w:val="16"/>
              </w:rPr>
              <w:t xml:space="preserve">Risk </w:t>
            </w:r>
            <w:proofErr w:type="spellStart"/>
            <w:r>
              <w:rPr>
                <w:sz w:val="16"/>
              </w:rPr>
              <w:t>Puanı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Sonuç</w:t>
            </w:r>
            <w:proofErr w:type="spellEnd"/>
            <w:r>
              <w:rPr>
                <w:sz w:val="16"/>
              </w:rPr>
              <w:t xml:space="preserve">: &lt;20 </w:t>
            </w:r>
            <w:proofErr w:type="spellStart"/>
            <w:r>
              <w:rPr>
                <w:sz w:val="16"/>
              </w:rPr>
              <w:t>Önemsiz</w:t>
            </w:r>
            <w:proofErr w:type="spellEnd"/>
            <w:r>
              <w:rPr>
                <w:sz w:val="16"/>
              </w:rPr>
              <w:t xml:space="preserve">, 20-70 </w:t>
            </w:r>
            <w:proofErr w:type="spellStart"/>
            <w:r>
              <w:rPr>
                <w:sz w:val="16"/>
              </w:rPr>
              <w:t>Olası</w:t>
            </w:r>
            <w:proofErr w:type="spellEnd"/>
          </w:p>
        </w:tc>
      </w:tr>
      <w:tr w:rsidR="00C14B45" w14:paraId="7E3E807D" w14:textId="77777777">
        <w:tc>
          <w:tcPr>
            <w:tcW w:w="2451" w:type="dxa"/>
          </w:tcPr>
          <w:p w14:paraId="64961BBD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Analizi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Yapanlar</w:t>
            </w:r>
            <w:proofErr w:type="spellEnd"/>
          </w:p>
        </w:tc>
        <w:tc>
          <w:tcPr>
            <w:tcW w:w="2451" w:type="dxa"/>
          </w:tcPr>
          <w:p w14:paraId="6DB2FC79" w14:textId="77777777" w:rsidR="00C14B45" w:rsidRDefault="00000000">
            <w:pPr>
              <w:spacing w:after="0" w:line="240" w:lineRule="auto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analiziYapanlar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451" w:type="dxa"/>
          </w:tcPr>
          <w:p w14:paraId="068C8D7F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Kontrol</w:t>
            </w:r>
            <w:proofErr w:type="spellEnd"/>
            <w:r>
              <w:rPr>
                <w:b/>
                <w:sz w:val="16"/>
              </w:rPr>
              <w:t xml:space="preserve"> / Onay</w:t>
            </w:r>
          </w:p>
        </w:tc>
        <w:tc>
          <w:tcPr>
            <w:tcW w:w="2451" w:type="dxa"/>
          </w:tcPr>
          <w:p w14:paraId="591CE507" w14:textId="77777777" w:rsidR="00C14B45" w:rsidRDefault="00000000">
            <w:pPr>
              <w:spacing w:after="0" w:line="240" w:lineRule="auto"/>
            </w:pPr>
            <w:r>
              <w:rPr>
                <w:sz w:val="16"/>
              </w:rPr>
              <w:t>{</w:t>
            </w:r>
            <w:proofErr w:type="spellStart"/>
            <w:r>
              <w:rPr>
                <w:sz w:val="16"/>
              </w:rPr>
              <w:t>isverenVekili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2451" w:type="dxa"/>
          </w:tcPr>
          <w:p w14:paraId="448B179B" w14:textId="77777777" w:rsidR="00C14B4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 xml:space="preserve">70-200 </w:t>
            </w:r>
            <w:proofErr w:type="spellStart"/>
            <w:r>
              <w:rPr>
                <w:b/>
                <w:sz w:val="16"/>
              </w:rPr>
              <w:t>Önemli</w:t>
            </w:r>
            <w:proofErr w:type="spellEnd"/>
          </w:p>
        </w:tc>
        <w:tc>
          <w:tcPr>
            <w:tcW w:w="2451" w:type="dxa"/>
          </w:tcPr>
          <w:p w14:paraId="27157BE3" w14:textId="77777777" w:rsidR="00C14B45" w:rsidRDefault="00000000">
            <w:pPr>
              <w:spacing w:after="0" w:line="240" w:lineRule="auto"/>
            </w:pPr>
            <w:r>
              <w:rPr>
                <w:sz w:val="16"/>
              </w:rPr>
              <w:t xml:space="preserve">200-400 Yüksek, &gt;400 </w:t>
            </w:r>
            <w:proofErr w:type="spellStart"/>
            <w:r>
              <w:rPr>
                <w:sz w:val="16"/>
              </w:rPr>
              <w:t>Tolerans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Dışı</w:t>
            </w:r>
            <w:proofErr w:type="spellEnd"/>
          </w:p>
        </w:tc>
      </w:tr>
    </w:tbl>
    <w:p w14:paraId="3ED4311F" w14:textId="77777777" w:rsidR="00C14B45" w:rsidRDefault="00C14B45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10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79"/>
      </w:tblGrid>
      <w:tr w:rsidR="00C14B45" w14:paraId="1937EAA0" w14:textId="77777777">
        <w:tc>
          <w:tcPr>
            <w:tcW w:w="1336" w:type="dxa"/>
            <w:gridSpan w:val="2"/>
          </w:tcPr>
          <w:p w14:paraId="6D6D59E3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04" w:type="dxa"/>
            <w:gridSpan w:val="3"/>
          </w:tcPr>
          <w:p w14:paraId="171E3B53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3340" w:type="dxa"/>
            <w:gridSpan w:val="5"/>
          </w:tcPr>
          <w:p w14:paraId="7DD69B51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336" w:type="dxa"/>
            <w:gridSpan w:val="2"/>
          </w:tcPr>
          <w:p w14:paraId="2D116D29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68" w:type="dxa"/>
          </w:tcPr>
          <w:p w14:paraId="109585C1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İlgili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Mevzuat</w:t>
            </w:r>
            <w:proofErr w:type="spellEnd"/>
          </w:p>
        </w:tc>
        <w:tc>
          <w:tcPr>
            <w:tcW w:w="668" w:type="dxa"/>
          </w:tcPr>
          <w:p w14:paraId="5338F802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Açıklama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Fotoğraf</w:t>
            </w:r>
            <w:proofErr w:type="spellEnd"/>
          </w:p>
        </w:tc>
        <w:tc>
          <w:tcPr>
            <w:tcW w:w="2004" w:type="dxa"/>
            <w:gridSpan w:val="3"/>
          </w:tcPr>
          <w:p w14:paraId="4B8F35B9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340" w:type="dxa"/>
            <w:gridSpan w:val="5"/>
          </w:tcPr>
          <w:p w14:paraId="500CE19B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:rsidR="00C14B45" w14:paraId="3C68D3C7" w14:textId="77777777">
        <w:tc>
          <w:tcPr>
            <w:tcW w:w="668" w:type="dxa"/>
          </w:tcPr>
          <w:p w14:paraId="1130C482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Faaliyet</w:t>
            </w:r>
            <w:proofErr w:type="spellEnd"/>
            <w:r>
              <w:rPr>
                <w:b/>
                <w:sz w:val="14"/>
              </w:rPr>
              <w:t xml:space="preserve"> No</w:t>
            </w:r>
          </w:p>
        </w:tc>
        <w:tc>
          <w:tcPr>
            <w:tcW w:w="668" w:type="dxa"/>
          </w:tcPr>
          <w:p w14:paraId="16EF748A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668" w:type="dxa"/>
          </w:tcPr>
          <w:p w14:paraId="7B568648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668" w:type="dxa"/>
          </w:tcPr>
          <w:p w14:paraId="416A622E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668" w:type="dxa"/>
          </w:tcPr>
          <w:p w14:paraId="29455973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668" w:type="dxa"/>
          </w:tcPr>
          <w:p w14:paraId="64856957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Olasılık</w:t>
            </w:r>
            <w:proofErr w:type="spellEnd"/>
            <w:r>
              <w:rPr>
                <w:b/>
                <w:sz w:val="14"/>
              </w:rPr>
              <w:t xml:space="preserve"> (O)</w:t>
            </w:r>
          </w:p>
        </w:tc>
        <w:tc>
          <w:tcPr>
            <w:tcW w:w="668" w:type="dxa"/>
          </w:tcPr>
          <w:p w14:paraId="6D272344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Şiddet</w:t>
            </w:r>
            <w:proofErr w:type="spellEnd"/>
            <w:r>
              <w:rPr>
                <w:b/>
                <w:sz w:val="14"/>
              </w:rPr>
              <w:t xml:space="preserve"> (Ş)</w:t>
            </w:r>
          </w:p>
        </w:tc>
        <w:tc>
          <w:tcPr>
            <w:tcW w:w="668" w:type="dxa"/>
          </w:tcPr>
          <w:p w14:paraId="1180E0CA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Frekans</w:t>
            </w:r>
            <w:proofErr w:type="spellEnd"/>
            <w:r>
              <w:rPr>
                <w:b/>
                <w:sz w:val="14"/>
              </w:rPr>
              <w:t xml:space="preserve"> (F)</w:t>
            </w:r>
          </w:p>
        </w:tc>
        <w:tc>
          <w:tcPr>
            <w:tcW w:w="668" w:type="dxa"/>
          </w:tcPr>
          <w:p w14:paraId="183C6D3E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668" w:type="dxa"/>
          </w:tcPr>
          <w:p w14:paraId="61379E6A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  <w:tc>
          <w:tcPr>
            <w:tcW w:w="668" w:type="dxa"/>
          </w:tcPr>
          <w:p w14:paraId="2DC53FDF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Mevcut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668" w:type="dxa"/>
          </w:tcPr>
          <w:p w14:paraId="03300F0E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Alınması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Gerekli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Önlem</w:t>
            </w:r>
            <w:proofErr w:type="spellEnd"/>
          </w:p>
        </w:tc>
        <w:tc>
          <w:tcPr>
            <w:tcW w:w="668" w:type="dxa"/>
          </w:tcPr>
          <w:p w14:paraId="65BE32AC" w14:textId="77777777" w:rsidR="00C14B45" w:rsidRDefault="00C14B45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4CAADF3B" w14:textId="77777777" w:rsidR="00C14B45" w:rsidRDefault="00C14B45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5242B6BF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Görevli</w:t>
            </w:r>
            <w:proofErr w:type="spellEnd"/>
            <w:r>
              <w:rPr>
                <w:b/>
                <w:sz w:val="14"/>
              </w:rPr>
              <w:t xml:space="preserve"> / </w:t>
            </w:r>
            <w:proofErr w:type="spellStart"/>
            <w:r>
              <w:rPr>
                <w:b/>
                <w:sz w:val="14"/>
              </w:rPr>
              <w:t>Sorumlu</w:t>
            </w:r>
            <w:proofErr w:type="spellEnd"/>
          </w:p>
        </w:tc>
        <w:tc>
          <w:tcPr>
            <w:tcW w:w="668" w:type="dxa"/>
          </w:tcPr>
          <w:p w14:paraId="64698ED5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Bildirim</w:t>
            </w:r>
            <w:proofErr w:type="spellEnd"/>
            <w:r>
              <w:rPr>
                <w:b/>
                <w:sz w:val="14"/>
              </w:rPr>
              <w:t xml:space="preserve"> Tarihi</w:t>
            </w:r>
          </w:p>
        </w:tc>
        <w:tc>
          <w:tcPr>
            <w:tcW w:w="668" w:type="dxa"/>
          </w:tcPr>
          <w:p w14:paraId="40996C3A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668" w:type="dxa"/>
          </w:tcPr>
          <w:p w14:paraId="58D9C7A8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668" w:type="dxa"/>
          </w:tcPr>
          <w:p w14:paraId="35CD6906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668" w:type="dxa"/>
          </w:tcPr>
          <w:p w14:paraId="2442E1B9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668" w:type="dxa"/>
          </w:tcPr>
          <w:p w14:paraId="34DA482E" w14:textId="77777777" w:rsidR="00C14B45" w:rsidRDefault="0000000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 xml:space="preserve">Risk </w:t>
            </w:r>
            <w:proofErr w:type="spellStart"/>
            <w:r>
              <w:rPr>
                <w:b/>
                <w:sz w:val="14"/>
              </w:rPr>
              <w:t>Puanı</w:t>
            </w:r>
            <w:proofErr w:type="spellEnd"/>
          </w:p>
        </w:tc>
        <w:tc>
          <w:tcPr>
            <w:tcW w:w="668" w:type="dxa"/>
          </w:tcPr>
          <w:p w14:paraId="350FDB9D" w14:textId="77777777" w:rsidR="00C14B45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4"/>
              </w:rPr>
              <w:t>Sonuç</w:t>
            </w:r>
            <w:proofErr w:type="spellEnd"/>
          </w:p>
        </w:tc>
      </w:tr>
      <w:tr w:rsidR="00C14B45" w14:paraId="4C20BFC3" w14:textId="77777777">
        <w:tc>
          <w:tcPr>
            <w:tcW w:w="668" w:type="dxa"/>
          </w:tcPr>
          <w:p w14:paraId="1C91468C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{#riskDegerlendirmesi}{faaliyetNo}</w:t>
            </w:r>
          </w:p>
        </w:tc>
        <w:tc>
          <w:tcPr>
            <w:tcW w:w="668" w:type="dxa"/>
          </w:tcPr>
          <w:p w14:paraId="0C4C26C1" w14:textId="1CD575BA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r w:rsidR="00D63B92">
              <w:rPr>
                <w:sz w:val="14"/>
              </w:rPr>
              <w:t>%</w:t>
            </w:r>
            <w:proofErr w:type="spellStart"/>
            <w:r>
              <w:rPr>
                <w:sz w:val="14"/>
              </w:rPr>
              <w:t>fotograf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60776EF0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tehlikeKaynagi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60E7C933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tehlikeliOlay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371E8577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668" w:type="dxa"/>
          </w:tcPr>
          <w:p w14:paraId="28F2FB33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668" w:type="dxa"/>
          </w:tcPr>
          <w:p w14:paraId="0C9BAC9F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668" w:type="dxa"/>
          </w:tcPr>
          <w:p w14:paraId="4B3A021D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668" w:type="dxa"/>
          </w:tcPr>
          <w:p w14:paraId="0B6FEEC7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668" w:type="dxa"/>
          </w:tcPr>
          <w:p w14:paraId="6027EC68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668" w:type="dxa"/>
          </w:tcPr>
          <w:p w14:paraId="76A540BF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mevcutOnlem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3CB1DFF7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gerekliOnlem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0EE9D4E2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mevzuat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3B98A6E3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aciklama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6A472290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sorumlu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4605CED2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bildirimTarihi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67DC2654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termin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668" w:type="dxa"/>
          </w:tcPr>
          <w:p w14:paraId="03B74EC5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668" w:type="dxa"/>
          </w:tcPr>
          <w:p w14:paraId="2A557E69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668" w:type="dxa"/>
          </w:tcPr>
          <w:p w14:paraId="2CDF4761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668" w:type="dxa"/>
          </w:tcPr>
          <w:p w14:paraId="0CC227C9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668" w:type="dxa"/>
          </w:tcPr>
          <w:p w14:paraId="0F7D11CE" w14:textId="77777777" w:rsidR="00C14B45" w:rsidRDefault="00000000">
            <w:pPr>
              <w:spacing w:after="0" w:line="240" w:lineRule="auto"/>
            </w:pPr>
            <w:r>
              <w:rPr>
                <w:sz w:val="14"/>
              </w:rPr>
              <w:t>{sonuc2}{/</w:t>
            </w:r>
            <w:proofErr w:type="spellStart"/>
            <w:r>
              <w:rPr>
                <w:sz w:val="14"/>
              </w:rPr>
              <w:t>riskDegerlendirmesi</w:t>
            </w:r>
            <w:proofErr w:type="spellEnd"/>
            <w:r>
              <w:rPr>
                <w:sz w:val="14"/>
              </w:rPr>
              <w:t>}</w:t>
            </w:r>
          </w:p>
        </w:tc>
      </w:tr>
    </w:tbl>
    <w:p w14:paraId="1F6970F6" w14:textId="77777777" w:rsidR="00C14B45" w:rsidRDefault="00000000">
      <w:r>
        <w:br/>
        <w:t>RİSK DEĞERLENDİRME EKİBİ — İMZALAR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41"/>
        <w:gridCol w:w="2941"/>
        <w:gridCol w:w="2941"/>
        <w:gridCol w:w="2941"/>
        <w:gridCol w:w="2941"/>
      </w:tblGrid>
      <w:tr w:rsidR="00C14B45" w14:paraId="5C4E0665" w14:textId="77777777">
        <w:tc>
          <w:tcPr>
            <w:tcW w:w="2941" w:type="dxa"/>
          </w:tcPr>
          <w:p w14:paraId="2B1F4E08" w14:textId="77777777" w:rsidR="00C14B45" w:rsidRDefault="00000000">
            <w:pPr>
              <w:spacing w:after="0" w:line="240" w:lineRule="auto"/>
            </w:pPr>
            <w:r>
              <w:rPr>
                <w:b/>
              </w:rPr>
              <w:t xml:space="preserve">İSG </w:t>
            </w:r>
            <w:proofErr w:type="spellStart"/>
            <w:r>
              <w:rPr>
                <w:b/>
              </w:rPr>
              <w:t>Uzmanı</w:t>
            </w:r>
            <w:proofErr w:type="spellEnd"/>
          </w:p>
        </w:tc>
        <w:tc>
          <w:tcPr>
            <w:tcW w:w="2941" w:type="dxa"/>
          </w:tcPr>
          <w:p w14:paraId="6B015960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İşyeri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Hekimi</w:t>
            </w:r>
            <w:proofErr w:type="spellEnd"/>
          </w:p>
        </w:tc>
        <w:tc>
          <w:tcPr>
            <w:tcW w:w="2941" w:type="dxa"/>
          </w:tcPr>
          <w:p w14:paraId="2DCEBB3A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Veteriner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Hekim</w:t>
            </w:r>
            <w:proofErr w:type="spellEnd"/>
          </w:p>
        </w:tc>
        <w:tc>
          <w:tcPr>
            <w:tcW w:w="2941" w:type="dxa"/>
          </w:tcPr>
          <w:p w14:paraId="6EF16394" w14:textId="77777777" w:rsidR="00C14B45" w:rsidRDefault="00000000">
            <w:pPr>
              <w:spacing w:after="0" w:line="240" w:lineRule="auto"/>
            </w:pPr>
            <w:r>
              <w:rPr>
                <w:b/>
              </w:rPr>
              <w:t xml:space="preserve">Çalışan </w:t>
            </w:r>
            <w:proofErr w:type="spellStart"/>
            <w:r>
              <w:rPr>
                <w:b/>
              </w:rPr>
              <w:t>Temsilcisi</w:t>
            </w:r>
            <w:proofErr w:type="spellEnd"/>
          </w:p>
        </w:tc>
        <w:tc>
          <w:tcPr>
            <w:tcW w:w="2941" w:type="dxa"/>
          </w:tcPr>
          <w:p w14:paraId="3D8617DB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İşveren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Vekili</w:t>
            </w:r>
            <w:proofErr w:type="spellEnd"/>
          </w:p>
        </w:tc>
      </w:tr>
      <w:tr w:rsidR="00C14B45" w14:paraId="2FA2885C" w14:textId="77777777">
        <w:tc>
          <w:tcPr>
            <w:tcW w:w="2941" w:type="dxa"/>
          </w:tcPr>
          <w:p w14:paraId="385848BA" w14:textId="77777777" w:rsidR="00C14B45" w:rsidRDefault="00000000">
            <w:pPr>
              <w:spacing w:after="0" w:line="240" w:lineRule="auto"/>
            </w:pPr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isgUzmani</w:t>
            </w:r>
            <w:proofErr w:type="spellEnd"/>
            <w:r>
              <w:t>}</w:t>
            </w:r>
            <w:r>
              <w:br/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  <w:t>Tarih: {</w:t>
            </w:r>
            <w:proofErr w:type="spellStart"/>
            <w:r>
              <w:t>imzaTarihi</w:t>
            </w:r>
            <w:proofErr w:type="spellEnd"/>
            <w:r>
              <w:t>}</w:t>
            </w:r>
          </w:p>
        </w:tc>
        <w:tc>
          <w:tcPr>
            <w:tcW w:w="2941" w:type="dxa"/>
          </w:tcPr>
          <w:p w14:paraId="2DEAE0F6" w14:textId="77777777" w:rsidR="00C14B45" w:rsidRDefault="00000000">
            <w:pPr>
              <w:spacing w:after="0" w:line="240" w:lineRule="auto"/>
            </w:pPr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isyeriHekimi</w:t>
            </w:r>
            <w:proofErr w:type="spellEnd"/>
            <w:r>
              <w:t>}</w:t>
            </w:r>
            <w:r>
              <w:br/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  <w:t>Tarih: {</w:t>
            </w:r>
            <w:proofErr w:type="spellStart"/>
            <w:r>
              <w:t>imzaTarihi</w:t>
            </w:r>
            <w:proofErr w:type="spellEnd"/>
            <w:r>
              <w:t>}</w:t>
            </w:r>
          </w:p>
        </w:tc>
        <w:tc>
          <w:tcPr>
            <w:tcW w:w="2941" w:type="dxa"/>
          </w:tcPr>
          <w:p w14:paraId="26C50B98" w14:textId="77777777" w:rsidR="00C14B45" w:rsidRDefault="00000000">
            <w:pPr>
              <w:spacing w:after="0" w:line="240" w:lineRule="auto"/>
            </w:pPr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veterinerHekim</w:t>
            </w:r>
            <w:proofErr w:type="spellEnd"/>
            <w:r>
              <w:t>}</w:t>
            </w:r>
            <w:r>
              <w:br/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  <w:t>Tarih: {</w:t>
            </w:r>
            <w:proofErr w:type="spellStart"/>
            <w:r>
              <w:t>imzaTarihi</w:t>
            </w:r>
            <w:proofErr w:type="spellEnd"/>
            <w:r>
              <w:t>}</w:t>
            </w:r>
          </w:p>
        </w:tc>
        <w:tc>
          <w:tcPr>
            <w:tcW w:w="2941" w:type="dxa"/>
          </w:tcPr>
          <w:p w14:paraId="705A91F8" w14:textId="77777777" w:rsidR="00C14B45" w:rsidRDefault="00000000">
            <w:pPr>
              <w:spacing w:after="0" w:line="240" w:lineRule="auto"/>
            </w:pPr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calisanTemsilcisi</w:t>
            </w:r>
            <w:proofErr w:type="spellEnd"/>
            <w:r>
              <w:t>}</w:t>
            </w:r>
            <w:r>
              <w:br/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  <w:t>Tarih: {</w:t>
            </w:r>
            <w:proofErr w:type="spellStart"/>
            <w:r>
              <w:t>imzaTarihi</w:t>
            </w:r>
            <w:proofErr w:type="spellEnd"/>
            <w:r>
              <w:t>}</w:t>
            </w:r>
          </w:p>
        </w:tc>
        <w:tc>
          <w:tcPr>
            <w:tcW w:w="2941" w:type="dxa"/>
          </w:tcPr>
          <w:p w14:paraId="5D9EC96F" w14:textId="77777777" w:rsidR="00C14B45" w:rsidRDefault="00000000">
            <w:pPr>
              <w:spacing w:after="0" w:line="240" w:lineRule="auto"/>
            </w:pPr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isverenVekili</w:t>
            </w:r>
            <w:proofErr w:type="spellEnd"/>
            <w:r>
              <w:t>}</w:t>
            </w:r>
            <w:r>
              <w:br/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  <w:t>Tarih: {</w:t>
            </w:r>
            <w:proofErr w:type="spellStart"/>
            <w:r>
              <w:t>imzaTarihi</w:t>
            </w:r>
            <w:proofErr w:type="spellEnd"/>
            <w:r>
              <w:t>}</w:t>
            </w:r>
          </w:p>
        </w:tc>
      </w:tr>
    </w:tbl>
    <w:p w14:paraId="0955ED85" w14:textId="77777777" w:rsidR="00C14B45" w:rsidRDefault="00C14B45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7353"/>
        <w:gridCol w:w="7353"/>
      </w:tblGrid>
      <w:tr w:rsidR="00C14B45" w14:paraId="0C886B6A" w14:textId="77777777">
        <w:tc>
          <w:tcPr>
            <w:tcW w:w="7353" w:type="dxa"/>
          </w:tcPr>
          <w:p w14:paraId="4085AE5B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Destek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Elemanı</w:t>
            </w:r>
            <w:proofErr w:type="spellEnd"/>
          </w:p>
        </w:tc>
        <w:tc>
          <w:tcPr>
            <w:tcW w:w="7353" w:type="dxa"/>
          </w:tcPr>
          <w:p w14:paraId="637EA4E2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Deneyimli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Personel</w:t>
            </w:r>
            <w:proofErr w:type="spellEnd"/>
          </w:p>
        </w:tc>
      </w:tr>
      <w:tr w:rsidR="00C14B45" w14:paraId="5D019478" w14:textId="77777777">
        <w:tc>
          <w:tcPr>
            <w:tcW w:w="7353" w:type="dxa"/>
          </w:tcPr>
          <w:p w14:paraId="688D77E7" w14:textId="77777777" w:rsidR="00C14B45" w:rsidRDefault="00000000">
            <w:pPr>
              <w:spacing w:after="0" w:line="240" w:lineRule="auto"/>
            </w:pPr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destekElemani</w:t>
            </w:r>
            <w:proofErr w:type="spellEnd"/>
            <w:r>
              <w:t>}</w:t>
            </w:r>
            <w:r>
              <w:br/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  <w:t>Tarih: {</w:t>
            </w:r>
            <w:proofErr w:type="spellStart"/>
            <w:r>
              <w:t>imzaTarihi</w:t>
            </w:r>
            <w:proofErr w:type="spellEnd"/>
            <w:r>
              <w:t>}</w:t>
            </w:r>
          </w:p>
        </w:tc>
        <w:tc>
          <w:tcPr>
            <w:tcW w:w="7353" w:type="dxa"/>
          </w:tcPr>
          <w:p w14:paraId="163DD42E" w14:textId="77777777" w:rsidR="00C14B45" w:rsidRDefault="00000000">
            <w:pPr>
              <w:spacing w:after="0" w:line="240" w:lineRule="auto"/>
            </w:pPr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deneyimliPersonel</w:t>
            </w:r>
            <w:proofErr w:type="spellEnd"/>
            <w:r>
              <w:t>}</w:t>
            </w:r>
            <w:r>
              <w:br/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  <w:t>Tarih: {</w:t>
            </w:r>
            <w:proofErr w:type="spellStart"/>
            <w:r>
              <w:t>imzaTarihi</w:t>
            </w:r>
            <w:proofErr w:type="spellEnd"/>
            <w:r>
              <w:t>}</w:t>
            </w:r>
          </w:p>
        </w:tc>
      </w:tr>
    </w:tbl>
    <w:p w14:paraId="20A99C6F" w14:textId="77777777" w:rsidR="00C14B45" w:rsidRDefault="00000000">
      <w:r>
        <w:br/>
        <w:t>RİSK ANALİZ RAPORU</w:t>
      </w:r>
      <w:r>
        <w:br/>
        <w:t>{</w:t>
      </w:r>
      <w:proofErr w:type="spellStart"/>
      <w:r>
        <w:t>isletmeUnvani</w:t>
      </w:r>
      <w:proofErr w:type="spellEnd"/>
      <w:r>
        <w:t xml:space="preserve">} - </w:t>
      </w:r>
      <w:proofErr w:type="spellStart"/>
      <w:r>
        <w:t>Hayvancılık</w:t>
      </w:r>
      <w:proofErr w:type="spellEnd"/>
      <w:r>
        <w:t xml:space="preserve"> </w:t>
      </w:r>
      <w:proofErr w:type="spellStart"/>
      <w:r>
        <w:t>İşletmesi</w:t>
      </w:r>
      <w:proofErr w:type="spellEnd"/>
    </w:p>
    <w:p w14:paraId="25E303D3" w14:textId="77777777" w:rsidR="00C14B45" w:rsidRDefault="00000000">
      <w:r>
        <w:rPr>
          <w:b/>
        </w:rPr>
        <w:t>1. AMAÇ VE KAPSAM</w:t>
      </w:r>
    </w:p>
    <w:p w14:paraId="111683A8" w14:textId="77777777" w:rsidR="00C14B45" w:rsidRDefault="00000000">
      <w:r>
        <w:t xml:space="preserve">Bu </w:t>
      </w:r>
      <w:proofErr w:type="spellStart"/>
      <w:r>
        <w:t>rapor</w:t>
      </w:r>
      <w:proofErr w:type="spellEnd"/>
      <w:r>
        <w:t>, {</w:t>
      </w:r>
      <w:proofErr w:type="spellStart"/>
      <w:r>
        <w:t>isletmeUnvani</w:t>
      </w:r>
      <w:proofErr w:type="spellEnd"/>
      <w:r>
        <w:t xml:space="preserve">} </w:t>
      </w:r>
      <w:proofErr w:type="spellStart"/>
      <w:r>
        <w:t>hayvancılık</w:t>
      </w:r>
      <w:proofErr w:type="spellEnd"/>
      <w:r>
        <w:t xml:space="preserve"> </w:t>
      </w:r>
      <w:proofErr w:type="spellStart"/>
      <w:r>
        <w:t>işletmesinde</w:t>
      </w:r>
      <w:proofErr w:type="spellEnd"/>
      <w:r>
        <w:t xml:space="preserve"> 6331 </w:t>
      </w:r>
      <w:proofErr w:type="spellStart"/>
      <w:r>
        <w:t>sayılı</w:t>
      </w:r>
      <w:proofErr w:type="spellEnd"/>
      <w:r>
        <w:t xml:space="preserve">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</w:t>
      </w:r>
      <w:proofErr w:type="spellStart"/>
      <w:r>
        <w:t>Kanunu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Sağlığı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Güvenliği</w:t>
      </w:r>
      <w:proofErr w:type="spellEnd"/>
      <w:r>
        <w:t xml:space="preserve"> Risk </w:t>
      </w:r>
      <w:proofErr w:type="spellStart"/>
      <w:r>
        <w:t>Değerlendirmesi</w:t>
      </w:r>
      <w:proofErr w:type="spellEnd"/>
      <w:r>
        <w:t xml:space="preserve"> </w:t>
      </w:r>
      <w:proofErr w:type="spellStart"/>
      <w:r>
        <w:t>Yönetmeliği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, </w:t>
      </w:r>
      <w:proofErr w:type="spellStart"/>
      <w:r>
        <w:t>çalışanların</w:t>
      </w:r>
      <w:proofErr w:type="spellEnd"/>
      <w:r>
        <w:t xml:space="preserve"> </w:t>
      </w:r>
      <w:proofErr w:type="spellStart"/>
      <w:r>
        <w:t>sağlık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güvenliğini</w:t>
      </w:r>
      <w:proofErr w:type="spellEnd"/>
      <w:r>
        <w:t xml:space="preserve"> </w:t>
      </w:r>
      <w:proofErr w:type="spellStart"/>
      <w:r>
        <w:t>etkileyebilecek</w:t>
      </w:r>
      <w:proofErr w:type="spellEnd"/>
      <w:r>
        <w:t xml:space="preserve"> </w:t>
      </w:r>
      <w:proofErr w:type="spellStart"/>
      <w:r>
        <w:t>tehlikelerin</w:t>
      </w:r>
      <w:proofErr w:type="spellEnd"/>
      <w:r>
        <w:t xml:space="preserve"> </w:t>
      </w:r>
      <w:proofErr w:type="spellStart"/>
      <w:r>
        <w:t>belirlenmesi</w:t>
      </w:r>
      <w:proofErr w:type="spellEnd"/>
      <w:r>
        <w:t xml:space="preserve">, </w:t>
      </w:r>
      <w:proofErr w:type="spellStart"/>
      <w:r>
        <w:t>risklerin</w:t>
      </w:r>
      <w:proofErr w:type="spellEnd"/>
      <w:r>
        <w:t xml:space="preserve"> Fine-Kinney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değerlendirilmesi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önlemlerinin</w:t>
      </w:r>
      <w:proofErr w:type="spellEnd"/>
      <w:r>
        <w:t xml:space="preserve"> </w:t>
      </w:r>
      <w:proofErr w:type="spellStart"/>
      <w:r>
        <w:t>önceliklendirilmesi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hazırlanmıştır</w:t>
      </w:r>
      <w:proofErr w:type="spellEnd"/>
      <w:r>
        <w:t xml:space="preserve">. </w:t>
      </w:r>
      <w:proofErr w:type="spellStart"/>
      <w:r>
        <w:t>Değerlendirme</w:t>
      </w:r>
      <w:proofErr w:type="spellEnd"/>
      <w:r>
        <w:t xml:space="preserve">; </w:t>
      </w:r>
      <w:proofErr w:type="spellStart"/>
      <w:r>
        <w:t>hayvan</w:t>
      </w:r>
      <w:proofErr w:type="spellEnd"/>
      <w:r>
        <w:t xml:space="preserve"> </w:t>
      </w:r>
      <w:proofErr w:type="spellStart"/>
      <w:r>
        <w:t>bakımı</w:t>
      </w:r>
      <w:proofErr w:type="spellEnd"/>
      <w:r>
        <w:t>/</w:t>
      </w:r>
      <w:proofErr w:type="spellStart"/>
      <w:r>
        <w:t>elleçleme</w:t>
      </w:r>
      <w:proofErr w:type="spellEnd"/>
      <w:r>
        <w:t xml:space="preserve">, </w:t>
      </w:r>
      <w:proofErr w:type="spellStart"/>
      <w:r>
        <w:t>sağım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süthane</w:t>
      </w:r>
      <w:proofErr w:type="spellEnd"/>
      <w:r>
        <w:t xml:space="preserve">, </w:t>
      </w:r>
      <w:proofErr w:type="spellStart"/>
      <w:r>
        <w:t>yem</w:t>
      </w:r>
      <w:proofErr w:type="spellEnd"/>
      <w:r>
        <w:t xml:space="preserve"> </w:t>
      </w:r>
      <w:proofErr w:type="spellStart"/>
      <w:r>
        <w:t>hazırlama-depolama</w:t>
      </w:r>
      <w:proofErr w:type="spellEnd"/>
      <w:r>
        <w:t xml:space="preserve">, </w:t>
      </w:r>
      <w:proofErr w:type="spellStart"/>
      <w:r>
        <w:t>gübre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atık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, </w:t>
      </w:r>
      <w:proofErr w:type="spellStart"/>
      <w:r>
        <w:t>ahır</w:t>
      </w:r>
      <w:proofErr w:type="spellEnd"/>
      <w:r>
        <w:t>/</w:t>
      </w:r>
      <w:proofErr w:type="spellStart"/>
      <w:r>
        <w:t>kümes</w:t>
      </w:r>
      <w:proofErr w:type="spellEnd"/>
      <w:r>
        <w:t xml:space="preserve"> </w:t>
      </w:r>
      <w:proofErr w:type="spellStart"/>
      <w:r>
        <w:t>ortamı</w:t>
      </w:r>
      <w:proofErr w:type="spellEnd"/>
      <w:r>
        <w:t xml:space="preserve">, </w:t>
      </w:r>
      <w:proofErr w:type="spellStart"/>
      <w:r>
        <w:t>mera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, </w:t>
      </w:r>
      <w:proofErr w:type="spellStart"/>
      <w:r>
        <w:t>makine-traktör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bakım</w:t>
      </w:r>
      <w:proofErr w:type="spellEnd"/>
      <w:r>
        <w:t xml:space="preserve"> </w:t>
      </w:r>
      <w:proofErr w:type="spellStart"/>
      <w:r>
        <w:t>faaliyetlerini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zoonoz</w:t>
      </w:r>
      <w:proofErr w:type="spellEnd"/>
      <w:r>
        <w:t xml:space="preserve"> </w:t>
      </w:r>
      <w:proofErr w:type="spellStart"/>
      <w:r>
        <w:t>hastalıklar</w:t>
      </w:r>
      <w:proofErr w:type="spellEnd"/>
      <w:r>
        <w:t xml:space="preserve">, </w:t>
      </w:r>
      <w:proofErr w:type="spellStart"/>
      <w:r>
        <w:t>hayvan</w:t>
      </w:r>
      <w:proofErr w:type="spellEnd"/>
      <w:r>
        <w:t xml:space="preserve"> </w:t>
      </w:r>
      <w:proofErr w:type="spellStart"/>
      <w:r>
        <w:t>kaynaklı</w:t>
      </w:r>
      <w:proofErr w:type="spellEnd"/>
      <w:r>
        <w:t xml:space="preserve"> </w:t>
      </w:r>
      <w:proofErr w:type="spellStart"/>
      <w:r>
        <w:t>travmalar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ahır</w:t>
      </w:r>
      <w:proofErr w:type="spellEnd"/>
      <w:r>
        <w:t xml:space="preserve"> </w:t>
      </w:r>
      <w:proofErr w:type="spellStart"/>
      <w:r>
        <w:t>gazları</w:t>
      </w:r>
      <w:proofErr w:type="spellEnd"/>
      <w:r>
        <w:t xml:space="preserve"> (</w:t>
      </w:r>
      <w:proofErr w:type="spellStart"/>
      <w:r>
        <w:t>amonyak</w:t>
      </w:r>
      <w:proofErr w:type="spellEnd"/>
      <w:r>
        <w:t xml:space="preserve">, H2S, </w:t>
      </w:r>
      <w:proofErr w:type="spellStart"/>
      <w:r>
        <w:t>metan</w:t>
      </w:r>
      <w:proofErr w:type="spellEnd"/>
      <w:r>
        <w:t xml:space="preserve">) </w:t>
      </w:r>
      <w:proofErr w:type="spellStart"/>
      <w:r>
        <w:t>tehlikelerini</w:t>
      </w:r>
      <w:proofErr w:type="spellEnd"/>
      <w:r>
        <w:t xml:space="preserve"> </w:t>
      </w:r>
      <w:proofErr w:type="spellStart"/>
      <w:r>
        <w:t>kapsamaktadır</w:t>
      </w:r>
      <w:proofErr w:type="spellEnd"/>
      <w:r>
        <w:t>.</w:t>
      </w:r>
    </w:p>
    <w:p w14:paraId="27C57AE1" w14:textId="77777777" w:rsidR="00C14B45" w:rsidRDefault="00000000">
      <w:r>
        <w:rPr>
          <w:b/>
        </w:rPr>
        <w:br/>
        <w:t>2. YÖNTEM: FİNE-KINNEY</w:t>
      </w:r>
    </w:p>
    <w:p w14:paraId="5E07E214" w14:textId="77777777" w:rsidR="00C14B45" w:rsidRDefault="00000000">
      <w:r>
        <w:t xml:space="preserve">Fine-Kinney </w:t>
      </w:r>
      <w:proofErr w:type="spellStart"/>
      <w:r>
        <w:t>yönteminde</w:t>
      </w:r>
      <w:proofErr w:type="spellEnd"/>
      <w:r>
        <w:t xml:space="preserve"> risk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parametrenin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hesaplanır</w:t>
      </w:r>
      <w:proofErr w:type="spellEnd"/>
      <w:r>
        <w:t xml:space="preserve">: Risk (R) = </w:t>
      </w:r>
      <w:proofErr w:type="spellStart"/>
      <w:r>
        <w:t>Olasılık</w:t>
      </w:r>
      <w:proofErr w:type="spellEnd"/>
      <w:r>
        <w:t xml:space="preserve"> (O) × </w:t>
      </w:r>
      <w:proofErr w:type="spellStart"/>
      <w:r>
        <w:t>Şiddet</w:t>
      </w:r>
      <w:proofErr w:type="spellEnd"/>
      <w:r>
        <w:t xml:space="preserve"> (Ş) × </w:t>
      </w:r>
      <w:proofErr w:type="spellStart"/>
      <w:r>
        <w:t>Frekans</w:t>
      </w:r>
      <w:proofErr w:type="spellEnd"/>
      <w:r>
        <w:t xml:space="preserve"> (F). Her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tablolardan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risk </w:t>
      </w:r>
      <w:proofErr w:type="spellStart"/>
      <w:r>
        <w:t>puanına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riskin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derecesi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aksiyon</w:t>
      </w:r>
      <w:proofErr w:type="spellEnd"/>
      <w:r>
        <w:t xml:space="preserve"> </w:t>
      </w:r>
      <w:proofErr w:type="spellStart"/>
      <w:r>
        <w:t>önceliği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C14B45" w14:paraId="3EAB84C8" w14:textId="77777777">
        <w:tc>
          <w:tcPr>
            <w:tcW w:w="3676" w:type="dxa"/>
          </w:tcPr>
          <w:p w14:paraId="6F78F905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Olasılık</w:t>
            </w:r>
            <w:proofErr w:type="spellEnd"/>
            <w:r>
              <w:rPr>
                <w:b/>
              </w:rPr>
              <w:t xml:space="preserve"> (O)</w:t>
            </w:r>
          </w:p>
        </w:tc>
        <w:tc>
          <w:tcPr>
            <w:tcW w:w="3676" w:type="dxa"/>
          </w:tcPr>
          <w:p w14:paraId="0EF63A44" w14:textId="77777777" w:rsidR="00C14B45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17260983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Şiddet</w:t>
            </w:r>
            <w:proofErr w:type="spellEnd"/>
            <w:r>
              <w:rPr>
                <w:b/>
              </w:rPr>
              <w:t xml:space="preserve"> (Ş)</w:t>
            </w:r>
          </w:p>
        </w:tc>
        <w:tc>
          <w:tcPr>
            <w:tcW w:w="3676" w:type="dxa"/>
          </w:tcPr>
          <w:p w14:paraId="2947B305" w14:textId="77777777" w:rsidR="00C14B45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:rsidR="00C14B45" w14:paraId="11D1D758" w14:textId="77777777">
        <w:tc>
          <w:tcPr>
            <w:tcW w:w="3676" w:type="dxa"/>
          </w:tcPr>
          <w:p w14:paraId="5511CED0" w14:textId="77777777" w:rsidR="00C14B45" w:rsidRDefault="00000000">
            <w:pPr>
              <w:spacing w:after="0" w:line="240" w:lineRule="auto"/>
            </w:pPr>
            <w:proofErr w:type="spellStart"/>
            <w:r>
              <w:t>Beklenir</w:t>
            </w:r>
            <w:proofErr w:type="spellEnd"/>
            <w:r>
              <w:t xml:space="preserve">, </w:t>
            </w:r>
            <w:proofErr w:type="spellStart"/>
            <w:r>
              <w:t>kesin</w:t>
            </w:r>
            <w:proofErr w:type="spellEnd"/>
          </w:p>
        </w:tc>
        <w:tc>
          <w:tcPr>
            <w:tcW w:w="3676" w:type="dxa"/>
          </w:tcPr>
          <w:p w14:paraId="2737D975" w14:textId="77777777" w:rsidR="00C14B45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249E1374" w14:textId="77777777" w:rsidR="00C14B45" w:rsidRDefault="00000000">
            <w:pPr>
              <w:spacing w:after="0" w:line="240" w:lineRule="auto"/>
            </w:pPr>
            <w:proofErr w:type="spellStart"/>
            <w:r>
              <w:t>Felaket</w:t>
            </w:r>
            <w:proofErr w:type="spellEnd"/>
            <w:r>
              <w:t xml:space="preserve"> / </w:t>
            </w:r>
            <w:proofErr w:type="spellStart"/>
            <w:r>
              <w:t>birden</w:t>
            </w:r>
            <w:proofErr w:type="spellEnd"/>
            <w:r>
              <w:t xml:space="preserve"> </w:t>
            </w: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ölüm</w:t>
            </w:r>
            <w:proofErr w:type="spellEnd"/>
          </w:p>
        </w:tc>
        <w:tc>
          <w:tcPr>
            <w:tcW w:w="3676" w:type="dxa"/>
          </w:tcPr>
          <w:p w14:paraId="5F5D1A96" w14:textId="77777777" w:rsidR="00C14B45" w:rsidRDefault="00000000">
            <w:pPr>
              <w:spacing w:after="0" w:line="240" w:lineRule="auto"/>
            </w:pPr>
            <w:r>
              <w:t>100</w:t>
            </w:r>
          </w:p>
        </w:tc>
      </w:tr>
      <w:tr w:rsidR="00C14B45" w14:paraId="7FAA519B" w14:textId="77777777">
        <w:tc>
          <w:tcPr>
            <w:tcW w:w="3676" w:type="dxa"/>
          </w:tcPr>
          <w:p w14:paraId="3A3EFF32" w14:textId="77777777" w:rsidR="00C14B45" w:rsidRDefault="00000000">
            <w:pPr>
              <w:spacing w:after="0" w:line="240" w:lineRule="auto"/>
            </w:pPr>
            <w:r>
              <w:t>Yüksek/</w:t>
            </w:r>
            <w:proofErr w:type="spellStart"/>
            <w:r>
              <w:t>oldukça</w:t>
            </w:r>
            <w:proofErr w:type="spellEnd"/>
            <w:r>
              <w:t xml:space="preserve"> </w:t>
            </w:r>
            <w:proofErr w:type="spellStart"/>
            <w:r>
              <w:t>mümkün</w:t>
            </w:r>
            <w:proofErr w:type="spellEnd"/>
          </w:p>
        </w:tc>
        <w:tc>
          <w:tcPr>
            <w:tcW w:w="3676" w:type="dxa"/>
          </w:tcPr>
          <w:p w14:paraId="1DD0EBCC" w14:textId="77777777" w:rsidR="00C14B45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72F2A149" w14:textId="77777777" w:rsidR="00C14B45" w:rsidRDefault="00000000">
            <w:pPr>
              <w:spacing w:after="0" w:line="240" w:lineRule="auto"/>
            </w:pPr>
            <w:proofErr w:type="spellStart"/>
            <w:r>
              <w:t>Ölüm</w:t>
            </w:r>
            <w:proofErr w:type="spellEnd"/>
            <w:r>
              <w:t xml:space="preserve"> / </w:t>
            </w:r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sakatlık</w:t>
            </w:r>
            <w:proofErr w:type="spellEnd"/>
          </w:p>
        </w:tc>
        <w:tc>
          <w:tcPr>
            <w:tcW w:w="3676" w:type="dxa"/>
          </w:tcPr>
          <w:p w14:paraId="612265DA" w14:textId="77777777" w:rsidR="00C14B45" w:rsidRDefault="00000000">
            <w:pPr>
              <w:spacing w:after="0" w:line="240" w:lineRule="auto"/>
            </w:pPr>
            <w:r>
              <w:t>40</w:t>
            </w:r>
          </w:p>
        </w:tc>
      </w:tr>
      <w:tr w:rsidR="00C14B45" w14:paraId="2A556551" w14:textId="77777777">
        <w:tc>
          <w:tcPr>
            <w:tcW w:w="3676" w:type="dxa"/>
          </w:tcPr>
          <w:p w14:paraId="44099959" w14:textId="77777777" w:rsidR="00C14B45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</w:p>
        </w:tc>
        <w:tc>
          <w:tcPr>
            <w:tcW w:w="3676" w:type="dxa"/>
          </w:tcPr>
          <w:p w14:paraId="3F4CD6DB" w14:textId="77777777" w:rsidR="00C14B45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01DB5C24" w14:textId="77777777" w:rsidR="00C14B45" w:rsidRDefault="00000000">
            <w:pPr>
              <w:spacing w:after="0" w:line="240" w:lineRule="auto"/>
            </w:pPr>
            <w:proofErr w:type="spellStart"/>
            <w:r>
              <w:t>Kalıcı</w:t>
            </w:r>
            <w:proofErr w:type="spellEnd"/>
            <w:r>
              <w:t xml:space="preserve"> </w:t>
            </w:r>
            <w:proofErr w:type="spellStart"/>
            <w:r>
              <w:t>hasar</w:t>
            </w:r>
            <w:proofErr w:type="spellEnd"/>
            <w:r>
              <w:t xml:space="preserve"> / </w:t>
            </w:r>
            <w:proofErr w:type="spellStart"/>
            <w:r>
              <w:t>ciddi</w:t>
            </w:r>
            <w:proofErr w:type="spellEnd"/>
          </w:p>
        </w:tc>
        <w:tc>
          <w:tcPr>
            <w:tcW w:w="3676" w:type="dxa"/>
          </w:tcPr>
          <w:p w14:paraId="576A769E" w14:textId="77777777" w:rsidR="00C14B45" w:rsidRDefault="00000000">
            <w:pPr>
              <w:spacing w:after="0" w:line="240" w:lineRule="auto"/>
            </w:pPr>
            <w:r>
              <w:t>15</w:t>
            </w:r>
          </w:p>
        </w:tc>
      </w:tr>
      <w:tr w:rsidR="00C14B45" w14:paraId="4C8203BD" w14:textId="77777777">
        <w:tc>
          <w:tcPr>
            <w:tcW w:w="3676" w:type="dxa"/>
          </w:tcPr>
          <w:p w14:paraId="291C9DB5" w14:textId="77777777" w:rsidR="00C14B45" w:rsidRDefault="00000000">
            <w:pPr>
              <w:spacing w:after="0" w:line="240" w:lineRule="auto"/>
            </w:pPr>
            <w:proofErr w:type="spellStart"/>
            <w:r>
              <w:t>Mümkün</w:t>
            </w:r>
            <w:proofErr w:type="spellEnd"/>
            <w:r>
              <w:t xml:space="preserve"> ama </w:t>
            </w:r>
            <w:proofErr w:type="spellStart"/>
            <w:r>
              <w:t>düşük</w:t>
            </w:r>
            <w:proofErr w:type="spellEnd"/>
          </w:p>
        </w:tc>
        <w:tc>
          <w:tcPr>
            <w:tcW w:w="3676" w:type="dxa"/>
          </w:tcPr>
          <w:p w14:paraId="49DAF4F5" w14:textId="77777777" w:rsidR="00C14B45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6FF42A6D" w14:textId="77777777" w:rsidR="00C14B45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  <w:r>
              <w:t xml:space="preserve"> / </w:t>
            </w:r>
            <w:proofErr w:type="spellStart"/>
            <w:r>
              <w:t>tedavi</w:t>
            </w:r>
            <w:proofErr w:type="spellEnd"/>
            <w:r>
              <w:t xml:space="preserve"> </w:t>
            </w:r>
            <w:proofErr w:type="spellStart"/>
            <w:r>
              <w:t>gerektiren</w:t>
            </w:r>
            <w:proofErr w:type="spellEnd"/>
          </w:p>
        </w:tc>
        <w:tc>
          <w:tcPr>
            <w:tcW w:w="3676" w:type="dxa"/>
          </w:tcPr>
          <w:p w14:paraId="050C861F" w14:textId="77777777" w:rsidR="00C14B45" w:rsidRDefault="00000000">
            <w:pPr>
              <w:spacing w:after="0" w:line="240" w:lineRule="auto"/>
            </w:pPr>
            <w:r>
              <w:t>7</w:t>
            </w:r>
          </w:p>
        </w:tc>
      </w:tr>
      <w:tr w:rsidR="00C14B45" w14:paraId="702A89B8" w14:textId="77777777">
        <w:tc>
          <w:tcPr>
            <w:tcW w:w="3676" w:type="dxa"/>
          </w:tcPr>
          <w:p w14:paraId="32D65782" w14:textId="77777777" w:rsidR="00C14B45" w:rsidRDefault="00000000">
            <w:pPr>
              <w:spacing w:after="0" w:line="240" w:lineRule="auto"/>
            </w:pPr>
            <w:proofErr w:type="spellStart"/>
            <w:r>
              <w:t>Beklenmez</w:t>
            </w:r>
            <w:proofErr w:type="spellEnd"/>
            <w:r>
              <w:t xml:space="preserve"> ama </w:t>
            </w:r>
            <w:proofErr w:type="spellStart"/>
            <w:r>
              <w:t>mümkün</w:t>
            </w:r>
            <w:proofErr w:type="spellEnd"/>
          </w:p>
        </w:tc>
        <w:tc>
          <w:tcPr>
            <w:tcW w:w="3676" w:type="dxa"/>
          </w:tcPr>
          <w:p w14:paraId="63E7D4A4" w14:textId="77777777" w:rsidR="00C14B45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4FD57D2E" w14:textId="77777777" w:rsidR="00C14B45" w:rsidRDefault="00000000">
            <w:pPr>
              <w:spacing w:after="0" w:line="240" w:lineRule="auto"/>
            </w:pPr>
            <w:r>
              <w:t xml:space="preserve">Küçük / ilk </w:t>
            </w:r>
            <w:proofErr w:type="spellStart"/>
            <w:r>
              <w:t>yardım</w:t>
            </w:r>
            <w:proofErr w:type="spellEnd"/>
          </w:p>
        </w:tc>
        <w:tc>
          <w:tcPr>
            <w:tcW w:w="3676" w:type="dxa"/>
          </w:tcPr>
          <w:p w14:paraId="4C30333D" w14:textId="77777777" w:rsidR="00C14B45" w:rsidRDefault="00000000">
            <w:pPr>
              <w:spacing w:after="0" w:line="240" w:lineRule="auto"/>
            </w:pPr>
            <w:r>
              <w:t>3</w:t>
            </w:r>
          </w:p>
        </w:tc>
      </w:tr>
      <w:tr w:rsidR="00C14B45" w14:paraId="28DBDD51" w14:textId="77777777">
        <w:tc>
          <w:tcPr>
            <w:tcW w:w="3676" w:type="dxa"/>
          </w:tcPr>
          <w:p w14:paraId="2AF23A87" w14:textId="77777777" w:rsidR="00C14B45" w:rsidRDefault="00000000">
            <w:pPr>
              <w:spacing w:after="0" w:line="240" w:lineRule="auto"/>
            </w:pPr>
            <w:r>
              <w:t xml:space="preserve">Pratik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imkansız</w:t>
            </w:r>
            <w:proofErr w:type="spellEnd"/>
          </w:p>
        </w:tc>
        <w:tc>
          <w:tcPr>
            <w:tcW w:w="3676" w:type="dxa"/>
          </w:tcPr>
          <w:p w14:paraId="29BC0910" w14:textId="77777777" w:rsidR="00C14B45" w:rsidRDefault="00000000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2DB4713F" w14:textId="77777777" w:rsidR="00C14B45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hafif</w:t>
            </w:r>
            <w:proofErr w:type="spellEnd"/>
          </w:p>
        </w:tc>
        <w:tc>
          <w:tcPr>
            <w:tcW w:w="3676" w:type="dxa"/>
          </w:tcPr>
          <w:p w14:paraId="7E694DD5" w14:textId="77777777" w:rsidR="00C14B45" w:rsidRDefault="00000000">
            <w:pPr>
              <w:spacing w:after="0" w:line="240" w:lineRule="auto"/>
            </w:pPr>
            <w:r>
              <w:t>1</w:t>
            </w:r>
          </w:p>
        </w:tc>
      </w:tr>
    </w:tbl>
    <w:p w14:paraId="15C62680" w14:textId="77777777" w:rsidR="00C14B45" w:rsidRDefault="00C14B45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76"/>
        <w:gridCol w:w="3676"/>
        <w:gridCol w:w="3676"/>
        <w:gridCol w:w="3676"/>
      </w:tblGrid>
      <w:tr w:rsidR="00C14B45" w14:paraId="2CA76B64" w14:textId="77777777">
        <w:tc>
          <w:tcPr>
            <w:tcW w:w="3676" w:type="dxa"/>
          </w:tcPr>
          <w:p w14:paraId="6DBFA735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Frekans</w:t>
            </w:r>
            <w:proofErr w:type="spellEnd"/>
            <w:r>
              <w:rPr>
                <w:b/>
              </w:rPr>
              <w:t xml:space="preserve"> (F)</w:t>
            </w:r>
          </w:p>
        </w:tc>
        <w:tc>
          <w:tcPr>
            <w:tcW w:w="3676" w:type="dxa"/>
          </w:tcPr>
          <w:p w14:paraId="6C7E8A9F" w14:textId="77777777" w:rsidR="00C14B45" w:rsidRDefault="00000000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</w:tcPr>
          <w:p w14:paraId="4D98E508" w14:textId="77777777" w:rsidR="00C14B45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Puanı</w:t>
            </w:r>
            <w:proofErr w:type="spellEnd"/>
          </w:p>
        </w:tc>
        <w:tc>
          <w:tcPr>
            <w:tcW w:w="3676" w:type="dxa"/>
          </w:tcPr>
          <w:p w14:paraId="7D9733B4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Sonuç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Aksiyon</w:t>
            </w:r>
            <w:proofErr w:type="spellEnd"/>
          </w:p>
        </w:tc>
      </w:tr>
      <w:tr w:rsidR="00C14B45" w14:paraId="2D21AB34" w14:textId="77777777">
        <w:tc>
          <w:tcPr>
            <w:tcW w:w="3676" w:type="dxa"/>
          </w:tcPr>
          <w:p w14:paraId="2DCF9D7E" w14:textId="77777777" w:rsidR="00C14B45" w:rsidRDefault="00000000">
            <w:pPr>
              <w:spacing w:after="0" w:line="240" w:lineRule="auto"/>
            </w:pPr>
            <w:proofErr w:type="spellStart"/>
            <w:r>
              <w:t>Sürekli</w:t>
            </w:r>
            <w:proofErr w:type="spellEnd"/>
            <w:r>
              <w:t xml:space="preserve"> / </w:t>
            </w:r>
            <w:proofErr w:type="spellStart"/>
            <w:r>
              <w:t>saatte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  <w:r>
              <w:t xml:space="preserve"> </w:t>
            </w:r>
            <w:proofErr w:type="spellStart"/>
            <w:r>
              <w:t>kez</w:t>
            </w:r>
            <w:proofErr w:type="spellEnd"/>
          </w:p>
        </w:tc>
        <w:tc>
          <w:tcPr>
            <w:tcW w:w="3676" w:type="dxa"/>
          </w:tcPr>
          <w:p w14:paraId="10D9AD2A" w14:textId="77777777" w:rsidR="00C14B45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09D4D531" w14:textId="77777777" w:rsidR="00C14B45" w:rsidRDefault="00000000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45035D5E" w14:textId="77777777" w:rsidR="00C14B45" w:rsidRDefault="00000000">
            <w:pPr>
              <w:spacing w:after="0" w:line="240" w:lineRule="auto"/>
            </w:pPr>
            <w:proofErr w:type="spellStart"/>
            <w:r>
              <w:t>Tolerans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  <w:r>
              <w:t xml:space="preserve"> - </w:t>
            </w:r>
            <w:proofErr w:type="spellStart"/>
            <w:r>
              <w:t>Çalışma</w:t>
            </w:r>
            <w:proofErr w:type="spellEnd"/>
            <w:r>
              <w:t xml:space="preserve"> </w:t>
            </w:r>
            <w:proofErr w:type="spellStart"/>
            <w:r>
              <w:t>durdurulmalı</w:t>
            </w:r>
            <w:proofErr w:type="spellEnd"/>
          </w:p>
        </w:tc>
      </w:tr>
      <w:tr w:rsidR="00C14B45" w14:paraId="472A5655" w14:textId="77777777">
        <w:tc>
          <w:tcPr>
            <w:tcW w:w="3676" w:type="dxa"/>
          </w:tcPr>
          <w:p w14:paraId="7FB1AB60" w14:textId="77777777" w:rsidR="00C14B45" w:rsidRDefault="00000000">
            <w:pPr>
              <w:spacing w:after="0" w:line="240" w:lineRule="auto"/>
            </w:pPr>
            <w:proofErr w:type="spellStart"/>
            <w:r>
              <w:t>Sık</w:t>
            </w:r>
            <w:proofErr w:type="spellEnd"/>
            <w:r>
              <w:t xml:space="preserve"> / her </w:t>
            </w:r>
            <w:proofErr w:type="spellStart"/>
            <w:r>
              <w:t>gün</w:t>
            </w:r>
            <w:proofErr w:type="spellEnd"/>
          </w:p>
        </w:tc>
        <w:tc>
          <w:tcPr>
            <w:tcW w:w="3676" w:type="dxa"/>
          </w:tcPr>
          <w:p w14:paraId="5E0878A3" w14:textId="77777777" w:rsidR="00C14B45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0608DB50" w14:textId="77777777" w:rsidR="00C14B45" w:rsidRDefault="00000000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1CD2343A" w14:textId="77777777" w:rsidR="00C14B45" w:rsidRDefault="00000000">
            <w:pPr>
              <w:spacing w:after="0" w:line="240" w:lineRule="auto"/>
            </w:pPr>
            <w:r>
              <w:t xml:space="preserve">Yüksek Risk - Acil </w:t>
            </w:r>
            <w:proofErr w:type="spellStart"/>
            <w:r>
              <w:t>önlem</w:t>
            </w:r>
            <w:proofErr w:type="spellEnd"/>
            <w:r>
              <w:t xml:space="preserve"> </w:t>
            </w:r>
            <w:proofErr w:type="spellStart"/>
            <w:r>
              <w:t>gerekli</w:t>
            </w:r>
            <w:proofErr w:type="spellEnd"/>
          </w:p>
        </w:tc>
      </w:tr>
      <w:tr w:rsidR="00C14B45" w14:paraId="3170057A" w14:textId="77777777">
        <w:tc>
          <w:tcPr>
            <w:tcW w:w="3676" w:type="dxa"/>
          </w:tcPr>
          <w:p w14:paraId="3E3EDCBC" w14:textId="77777777" w:rsidR="00C14B45" w:rsidRDefault="00000000">
            <w:pPr>
              <w:spacing w:after="0" w:line="240" w:lineRule="auto"/>
            </w:pPr>
            <w:r>
              <w:t xml:space="preserve">Ara </w:t>
            </w:r>
            <w:proofErr w:type="spellStart"/>
            <w:r>
              <w:t>sıra</w:t>
            </w:r>
            <w:proofErr w:type="spellEnd"/>
            <w:r>
              <w:t xml:space="preserve"> / </w:t>
            </w:r>
            <w:proofErr w:type="spellStart"/>
            <w:r>
              <w:t>haftada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0CA6FAAE" w14:textId="77777777" w:rsidR="00C14B45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7CEBABA4" w14:textId="77777777" w:rsidR="00C14B45" w:rsidRDefault="00000000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7824A8E3" w14:textId="77777777" w:rsidR="00C14B45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  <w:r>
              <w:t xml:space="preserve"> Risk - </w:t>
            </w:r>
            <w:proofErr w:type="spellStart"/>
            <w:r>
              <w:t>Önlem</w:t>
            </w:r>
            <w:proofErr w:type="spellEnd"/>
            <w:r>
              <w:t xml:space="preserve"> </w:t>
            </w:r>
            <w:proofErr w:type="spellStart"/>
            <w:r>
              <w:t>planlanmalı</w:t>
            </w:r>
            <w:proofErr w:type="spellEnd"/>
          </w:p>
        </w:tc>
      </w:tr>
      <w:tr w:rsidR="00C14B45" w14:paraId="52E703AA" w14:textId="77777777">
        <w:tc>
          <w:tcPr>
            <w:tcW w:w="3676" w:type="dxa"/>
          </w:tcPr>
          <w:p w14:paraId="318EDA49" w14:textId="77777777" w:rsidR="00C14B45" w:rsidRDefault="00000000">
            <w:pPr>
              <w:spacing w:after="0" w:line="240" w:lineRule="auto"/>
            </w:pPr>
            <w:r>
              <w:t xml:space="preserve">Az / </w:t>
            </w:r>
            <w:proofErr w:type="spellStart"/>
            <w:r>
              <w:t>ayda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5058E880" w14:textId="77777777" w:rsidR="00C14B45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7DDC695D" w14:textId="77777777" w:rsidR="00C14B45" w:rsidRDefault="00000000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0BC30016" w14:textId="77777777" w:rsidR="00C14B45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  <w:r>
              <w:t xml:space="preserve"> Risk - </w:t>
            </w:r>
            <w:proofErr w:type="spellStart"/>
            <w:r>
              <w:t>İzleme</w:t>
            </w:r>
            <w:proofErr w:type="spellEnd"/>
            <w:r>
              <w:t>/</w:t>
            </w:r>
            <w:proofErr w:type="spellStart"/>
            <w:r>
              <w:t>gözetim</w:t>
            </w:r>
            <w:proofErr w:type="spellEnd"/>
          </w:p>
        </w:tc>
      </w:tr>
      <w:tr w:rsidR="00C14B45" w14:paraId="32C139DC" w14:textId="77777777">
        <w:tc>
          <w:tcPr>
            <w:tcW w:w="3676" w:type="dxa"/>
          </w:tcPr>
          <w:p w14:paraId="03846907" w14:textId="77777777" w:rsidR="00C14B45" w:rsidRDefault="00000000">
            <w:pPr>
              <w:spacing w:after="0" w:line="240" w:lineRule="auto"/>
            </w:pPr>
            <w:proofErr w:type="spellStart"/>
            <w:r>
              <w:t>Çok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birkaç</w:t>
            </w:r>
            <w:proofErr w:type="spellEnd"/>
          </w:p>
        </w:tc>
        <w:tc>
          <w:tcPr>
            <w:tcW w:w="3676" w:type="dxa"/>
          </w:tcPr>
          <w:p w14:paraId="09BDE3F9" w14:textId="77777777" w:rsidR="00C14B45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54DF844C" w14:textId="77777777" w:rsidR="00C14B45" w:rsidRDefault="00000000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1DE34455" w14:textId="77777777" w:rsidR="00C14B45" w:rsidRDefault="00000000">
            <w:pPr>
              <w:spacing w:after="0" w:line="240" w:lineRule="auto"/>
            </w:pPr>
            <w:proofErr w:type="spellStart"/>
            <w:r>
              <w:t>Önemsiz</w:t>
            </w:r>
            <w:proofErr w:type="spellEnd"/>
            <w:r>
              <w:t xml:space="preserve"> Risk - Kabul </w:t>
            </w:r>
            <w:proofErr w:type="spellStart"/>
            <w:r>
              <w:t>edilebilir</w:t>
            </w:r>
            <w:proofErr w:type="spellEnd"/>
          </w:p>
        </w:tc>
      </w:tr>
      <w:tr w:rsidR="00C14B45" w14:paraId="2C5C7367" w14:textId="77777777">
        <w:tc>
          <w:tcPr>
            <w:tcW w:w="3676" w:type="dxa"/>
          </w:tcPr>
          <w:p w14:paraId="39D5839D" w14:textId="77777777" w:rsidR="00C14B45" w:rsidRDefault="00000000">
            <w:pPr>
              <w:spacing w:after="0" w:line="240" w:lineRule="auto"/>
            </w:pPr>
            <w:proofErr w:type="spellStart"/>
            <w:r>
              <w:lastRenderedPageBreak/>
              <w:t>Çok</w:t>
            </w:r>
            <w:proofErr w:type="spellEnd"/>
            <w:r>
              <w:t xml:space="preserve"> </w:t>
            </w:r>
            <w:proofErr w:type="spellStart"/>
            <w:r>
              <w:t>seyrek</w:t>
            </w:r>
            <w:proofErr w:type="spellEnd"/>
            <w:r>
              <w:t xml:space="preserve"> / </w:t>
            </w:r>
            <w:proofErr w:type="spellStart"/>
            <w:r>
              <w:t>yılda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</w:p>
        </w:tc>
        <w:tc>
          <w:tcPr>
            <w:tcW w:w="3676" w:type="dxa"/>
          </w:tcPr>
          <w:p w14:paraId="4F26FDF1" w14:textId="77777777" w:rsidR="00C14B45" w:rsidRDefault="00000000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25E8F393" w14:textId="77777777" w:rsidR="00C14B45" w:rsidRDefault="00C14B45">
            <w:pPr>
              <w:spacing w:after="0" w:line="240" w:lineRule="auto"/>
            </w:pPr>
          </w:p>
        </w:tc>
        <w:tc>
          <w:tcPr>
            <w:tcW w:w="3676" w:type="dxa"/>
          </w:tcPr>
          <w:p w14:paraId="74D50CE4" w14:textId="77777777" w:rsidR="00C14B45" w:rsidRDefault="00C14B45">
            <w:pPr>
              <w:spacing w:after="0" w:line="240" w:lineRule="auto"/>
            </w:pPr>
          </w:p>
        </w:tc>
      </w:tr>
    </w:tbl>
    <w:p w14:paraId="71C3F189" w14:textId="77777777" w:rsidR="00C14B45" w:rsidRDefault="00000000">
      <w:r>
        <w:rPr>
          <w:b/>
        </w:rPr>
        <w:br/>
        <w:t>3. DEĞERLENDİRME ÖZETİ</w:t>
      </w:r>
    </w:p>
    <w:p w14:paraId="0515FAAD" w14:textId="77777777" w:rsidR="00C14B45" w:rsidRDefault="00000000">
      <w:proofErr w:type="spellStart"/>
      <w:r>
        <w:t>İşletmede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{</w:t>
      </w:r>
      <w:proofErr w:type="spellStart"/>
      <w:r>
        <w:t>toplamTehlikeSayisi</w:t>
      </w:r>
      <w:proofErr w:type="spellEnd"/>
      <w:r>
        <w:t xml:space="preserve">} </w:t>
      </w:r>
      <w:proofErr w:type="spellStart"/>
      <w:r>
        <w:t>tehlike</w:t>
      </w:r>
      <w:proofErr w:type="spellEnd"/>
      <w:r>
        <w:t xml:space="preserve">/risk </w:t>
      </w:r>
      <w:proofErr w:type="spellStart"/>
      <w:r>
        <w:t>senaryosu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.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,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durumdaki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önlem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risk </w:t>
      </w:r>
      <w:proofErr w:type="spellStart"/>
      <w:r>
        <w:t>puanlarının</w:t>
      </w:r>
      <w:proofErr w:type="spellEnd"/>
      <w:r>
        <w:t xml:space="preserve"> </w:t>
      </w:r>
      <w:proofErr w:type="spellStart"/>
      <w:r>
        <w:t>önem</w:t>
      </w:r>
      <w:proofErr w:type="spellEnd"/>
      <w:r>
        <w:t xml:space="preserve"> </w:t>
      </w:r>
      <w:proofErr w:type="spellStart"/>
      <w:r>
        <w:t>derecelerine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dağılımını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2"/>
        <w:gridCol w:w="4902"/>
        <w:gridCol w:w="4902"/>
      </w:tblGrid>
      <w:tr w:rsidR="00C14B45" w14:paraId="06E4528B" w14:textId="77777777">
        <w:tc>
          <w:tcPr>
            <w:tcW w:w="4902" w:type="dxa"/>
          </w:tcPr>
          <w:p w14:paraId="373E7386" w14:textId="77777777" w:rsidR="00C14B45" w:rsidRDefault="00000000">
            <w:pPr>
              <w:spacing w:after="0" w:line="240" w:lineRule="auto"/>
            </w:pPr>
            <w:r>
              <w:rPr>
                <w:b/>
              </w:rPr>
              <w:t xml:space="preserve">Risk </w:t>
            </w:r>
            <w:proofErr w:type="spellStart"/>
            <w:r>
              <w:rPr>
                <w:b/>
              </w:rPr>
              <w:t>Düzeyi</w:t>
            </w:r>
            <w:proofErr w:type="spellEnd"/>
          </w:p>
        </w:tc>
        <w:tc>
          <w:tcPr>
            <w:tcW w:w="4902" w:type="dxa"/>
          </w:tcPr>
          <w:p w14:paraId="71E2A9C1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Mevcut</w:t>
            </w:r>
            <w:proofErr w:type="spellEnd"/>
            <w:r>
              <w:rPr>
                <w:b/>
              </w:rPr>
              <w:t xml:space="preserve"> Durum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902" w:type="dxa"/>
          </w:tcPr>
          <w:p w14:paraId="1F97354B" w14:textId="77777777" w:rsidR="00C14B45" w:rsidRDefault="00000000">
            <w:pPr>
              <w:spacing w:after="0" w:line="240" w:lineRule="auto"/>
            </w:pPr>
            <w:proofErr w:type="spellStart"/>
            <w:r>
              <w:rPr>
                <w:b/>
              </w:rPr>
              <w:t>Önlem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Sonrası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adet</w:t>
            </w:r>
            <w:proofErr w:type="spellEnd"/>
            <w:r>
              <w:rPr>
                <w:b/>
              </w:rPr>
              <w:t>)</w:t>
            </w:r>
          </w:p>
        </w:tc>
      </w:tr>
      <w:tr w:rsidR="00C14B45" w14:paraId="5372DFB8" w14:textId="77777777">
        <w:tc>
          <w:tcPr>
            <w:tcW w:w="4902" w:type="dxa"/>
          </w:tcPr>
          <w:p w14:paraId="003F5F3D" w14:textId="77777777" w:rsidR="00C14B45" w:rsidRDefault="00000000">
            <w:pPr>
              <w:spacing w:after="0" w:line="240" w:lineRule="auto"/>
            </w:pPr>
            <w:proofErr w:type="spellStart"/>
            <w:r>
              <w:t>Önemsiz</w:t>
            </w:r>
            <w:proofErr w:type="spellEnd"/>
          </w:p>
        </w:tc>
        <w:tc>
          <w:tcPr>
            <w:tcW w:w="4902" w:type="dxa"/>
          </w:tcPr>
          <w:p w14:paraId="1A35583E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onemsizMevcut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0B86F508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onemsizYeni</w:t>
            </w:r>
            <w:proofErr w:type="spellEnd"/>
            <w:r>
              <w:t>}</w:t>
            </w:r>
          </w:p>
        </w:tc>
      </w:tr>
      <w:tr w:rsidR="00C14B45" w14:paraId="7F521891" w14:textId="77777777">
        <w:tc>
          <w:tcPr>
            <w:tcW w:w="4902" w:type="dxa"/>
          </w:tcPr>
          <w:p w14:paraId="78FD817E" w14:textId="77777777" w:rsidR="00C14B45" w:rsidRDefault="00000000">
            <w:pPr>
              <w:spacing w:after="0" w:line="240" w:lineRule="auto"/>
            </w:pPr>
            <w:proofErr w:type="spellStart"/>
            <w:r>
              <w:t>Olası</w:t>
            </w:r>
            <w:proofErr w:type="spellEnd"/>
          </w:p>
        </w:tc>
        <w:tc>
          <w:tcPr>
            <w:tcW w:w="4902" w:type="dxa"/>
          </w:tcPr>
          <w:p w14:paraId="305DC785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olasiMevcut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18BBFFD4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olasiYeni</w:t>
            </w:r>
            <w:proofErr w:type="spellEnd"/>
            <w:r>
              <w:t>}</w:t>
            </w:r>
          </w:p>
        </w:tc>
      </w:tr>
      <w:tr w:rsidR="00C14B45" w14:paraId="05F20D12" w14:textId="77777777">
        <w:tc>
          <w:tcPr>
            <w:tcW w:w="4902" w:type="dxa"/>
          </w:tcPr>
          <w:p w14:paraId="0B85677E" w14:textId="77777777" w:rsidR="00C14B45" w:rsidRDefault="00000000">
            <w:pPr>
              <w:spacing w:after="0" w:line="240" w:lineRule="auto"/>
            </w:pPr>
            <w:proofErr w:type="spellStart"/>
            <w:r>
              <w:t>Önemli</w:t>
            </w:r>
            <w:proofErr w:type="spellEnd"/>
          </w:p>
        </w:tc>
        <w:tc>
          <w:tcPr>
            <w:tcW w:w="4902" w:type="dxa"/>
          </w:tcPr>
          <w:p w14:paraId="17E00725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onemliMevcut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087EDD07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onemliYeni</w:t>
            </w:r>
            <w:proofErr w:type="spellEnd"/>
            <w:r>
              <w:t>}</w:t>
            </w:r>
          </w:p>
        </w:tc>
      </w:tr>
      <w:tr w:rsidR="00C14B45" w14:paraId="5D9C1CB4" w14:textId="77777777">
        <w:tc>
          <w:tcPr>
            <w:tcW w:w="4902" w:type="dxa"/>
          </w:tcPr>
          <w:p w14:paraId="31EC0F81" w14:textId="77777777" w:rsidR="00C14B45" w:rsidRDefault="00000000">
            <w:pPr>
              <w:spacing w:after="0" w:line="240" w:lineRule="auto"/>
            </w:pPr>
            <w:r>
              <w:t>Yüksek</w:t>
            </w:r>
          </w:p>
        </w:tc>
        <w:tc>
          <w:tcPr>
            <w:tcW w:w="4902" w:type="dxa"/>
          </w:tcPr>
          <w:p w14:paraId="481BA8E5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yuksekMevcut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682B3BA5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yuksekYeni</w:t>
            </w:r>
            <w:proofErr w:type="spellEnd"/>
            <w:r>
              <w:t>}</w:t>
            </w:r>
          </w:p>
        </w:tc>
      </w:tr>
      <w:tr w:rsidR="00C14B45" w14:paraId="443421A7" w14:textId="77777777">
        <w:tc>
          <w:tcPr>
            <w:tcW w:w="4902" w:type="dxa"/>
          </w:tcPr>
          <w:p w14:paraId="49061795" w14:textId="77777777" w:rsidR="00C14B45" w:rsidRDefault="00000000">
            <w:pPr>
              <w:spacing w:after="0" w:line="240" w:lineRule="auto"/>
            </w:pPr>
            <w:proofErr w:type="spellStart"/>
            <w:r>
              <w:t>Tolerans</w:t>
            </w:r>
            <w:proofErr w:type="spellEnd"/>
            <w:r>
              <w:t xml:space="preserve"> </w:t>
            </w:r>
            <w:proofErr w:type="spellStart"/>
            <w:r>
              <w:t>Dışı</w:t>
            </w:r>
            <w:proofErr w:type="spellEnd"/>
          </w:p>
        </w:tc>
        <w:tc>
          <w:tcPr>
            <w:tcW w:w="4902" w:type="dxa"/>
          </w:tcPr>
          <w:p w14:paraId="09C38214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toleransMevcut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2C61EFAA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toleransYeni</w:t>
            </w:r>
            <w:proofErr w:type="spellEnd"/>
            <w:r>
              <w:t>}</w:t>
            </w:r>
          </w:p>
        </w:tc>
      </w:tr>
      <w:tr w:rsidR="00C14B45" w14:paraId="0C97DA42" w14:textId="77777777">
        <w:tc>
          <w:tcPr>
            <w:tcW w:w="4902" w:type="dxa"/>
          </w:tcPr>
          <w:p w14:paraId="1EFBD5CB" w14:textId="77777777" w:rsidR="00C14B45" w:rsidRDefault="00000000">
            <w:pPr>
              <w:spacing w:after="0" w:line="240" w:lineRule="auto"/>
            </w:pPr>
            <w:r>
              <w:t>TOPLAM</w:t>
            </w:r>
          </w:p>
        </w:tc>
        <w:tc>
          <w:tcPr>
            <w:tcW w:w="4902" w:type="dxa"/>
          </w:tcPr>
          <w:p w14:paraId="3E458338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toplamTehlikeSayisi</w:t>
            </w:r>
            <w:proofErr w:type="spellEnd"/>
            <w:r>
              <w:t>}</w:t>
            </w:r>
          </w:p>
        </w:tc>
        <w:tc>
          <w:tcPr>
            <w:tcW w:w="4902" w:type="dxa"/>
          </w:tcPr>
          <w:p w14:paraId="0BC7D736" w14:textId="77777777" w:rsidR="00C14B45" w:rsidRDefault="00000000">
            <w:pPr>
              <w:spacing w:after="0" w:line="240" w:lineRule="auto"/>
            </w:pPr>
            <w:r>
              <w:t>{</w:t>
            </w:r>
            <w:proofErr w:type="spellStart"/>
            <w:r>
              <w:t>toplamTehlikeSayisi</w:t>
            </w:r>
            <w:proofErr w:type="spellEnd"/>
            <w:r>
              <w:t>}</w:t>
            </w:r>
          </w:p>
        </w:tc>
      </w:tr>
    </w:tbl>
    <w:p w14:paraId="389CCCD3" w14:textId="77777777" w:rsidR="00C14B45" w:rsidRDefault="00000000">
      <w:r>
        <w:rPr>
          <w:b/>
        </w:rPr>
        <w:br/>
        <w:t>4. KONTROL ÖNLEMLERİ HİYERARŞİSİ</w:t>
      </w:r>
    </w:p>
    <w:p w14:paraId="726A92FD" w14:textId="77777777" w:rsidR="00C14B45" w:rsidRDefault="00000000">
      <w:proofErr w:type="spellStart"/>
      <w:r>
        <w:t>Risklerin</w:t>
      </w:r>
      <w:proofErr w:type="spellEnd"/>
      <w:r>
        <w:t xml:space="preserve"> </w:t>
      </w:r>
      <w:proofErr w:type="spellStart"/>
      <w:r>
        <w:t>kontrolünde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öncelik</w:t>
      </w:r>
      <w:proofErr w:type="spellEnd"/>
      <w:r>
        <w:t xml:space="preserve"> </w:t>
      </w:r>
      <w:proofErr w:type="spellStart"/>
      <w:r>
        <w:t>sırası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: (1) Eleme/Bertaraf, (2) </w:t>
      </w:r>
      <w:proofErr w:type="spellStart"/>
      <w:r>
        <w:t>İkame</w:t>
      </w:r>
      <w:proofErr w:type="spellEnd"/>
      <w:r>
        <w:t xml:space="preserve">, (3) </w:t>
      </w:r>
      <w:proofErr w:type="spellStart"/>
      <w:r>
        <w:t>Mühendislik</w:t>
      </w:r>
      <w:proofErr w:type="spellEnd"/>
      <w:r>
        <w:t xml:space="preserve"> </w:t>
      </w:r>
      <w:proofErr w:type="spellStart"/>
      <w:r>
        <w:t>kontrolleri</w:t>
      </w:r>
      <w:proofErr w:type="spellEnd"/>
      <w:r>
        <w:t xml:space="preserve">, (4) </w:t>
      </w:r>
      <w:proofErr w:type="spellStart"/>
      <w:r>
        <w:t>İdari</w:t>
      </w:r>
      <w:proofErr w:type="spellEnd"/>
      <w:r>
        <w:t xml:space="preserve"> </w:t>
      </w:r>
      <w:proofErr w:type="spellStart"/>
      <w:r>
        <w:t>kontroller</w:t>
      </w:r>
      <w:proofErr w:type="spellEnd"/>
      <w:r>
        <w:t xml:space="preserve">, (5)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Koruyucu</w:t>
      </w:r>
      <w:proofErr w:type="spellEnd"/>
      <w:r>
        <w:t xml:space="preserve"> </w:t>
      </w:r>
      <w:proofErr w:type="spellStart"/>
      <w:r>
        <w:t>Donanım</w:t>
      </w:r>
      <w:proofErr w:type="spellEnd"/>
      <w:r>
        <w:t xml:space="preserve"> (KKD). Fine-Kinney </w:t>
      </w:r>
      <w:proofErr w:type="spellStart"/>
      <w:r>
        <w:t>yönteminde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hiyerarşinin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, </w:t>
      </w:r>
      <w:proofErr w:type="spellStart"/>
      <w:r>
        <w:t>önlem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risk </w:t>
      </w:r>
      <w:proofErr w:type="spellStart"/>
      <w:r>
        <w:t>puanının</w:t>
      </w:r>
      <w:proofErr w:type="spellEnd"/>
      <w:r>
        <w:t xml:space="preserve"> </w:t>
      </w:r>
      <w:proofErr w:type="spellStart"/>
      <w:r>
        <w:t>düşüşü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izlenir</w:t>
      </w:r>
      <w:proofErr w:type="spellEnd"/>
      <w:r>
        <w:t>.</w:t>
      </w:r>
    </w:p>
    <w:p w14:paraId="7D95FA07" w14:textId="77777777" w:rsidR="00C14B45" w:rsidRDefault="00000000">
      <w:r>
        <w:rPr>
          <w:b/>
        </w:rPr>
        <w:br/>
        <w:t>5. SONUÇ VE TAKİP</w:t>
      </w:r>
    </w:p>
    <w:p w14:paraId="7DA5E423" w14:textId="77777777" w:rsidR="00C14B45" w:rsidRDefault="00000000">
      <w:proofErr w:type="spellStart"/>
      <w:r>
        <w:t>Tespit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tolerans</w:t>
      </w:r>
      <w:proofErr w:type="spellEnd"/>
      <w:r>
        <w:t xml:space="preserve"> </w:t>
      </w:r>
      <w:proofErr w:type="spellStart"/>
      <w:r>
        <w:t>dışı</w:t>
      </w:r>
      <w:proofErr w:type="spellEnd"/>
      <w:r>
        <w:t xml:space="preserve"> </w:t>
      </w:r>
      <w:proofErr w:type="spellStart"/>
      <w:r>
        <w:t>riskler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belirlenen</w:t>
      </w:r>
      <w:proofErr w:type="spellEnd"/>
      <w:r>
        <w:t xml:space="preserve"> </w:t>
      </w:r>
      <w:proofErr w:type="spellStart"/>
      <w:r>
        <w:t>önlemler</w:t>
      </w:r>
      <w:proofErr w:type="spellEnd"/>
      <w:r>
        <w:t xml:space="preserve">, </w:t>
      </w:r>
      <w:proofErr w:type="spellStart"/>
      <w:r>
        <w:t>sorumlular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tarihleri</w:t>
      </w:r>
      <w:proofErr w:type="spellEnd"/>
      <w:r>
        <w:t xml:space="preserve"> 'Risk </w:t>
      </w:r>
      <w:proofErr w:type="spellStart"/>
      <w:r>
        <w:t>Analizi</w:t>
      </w:r>
      <w:proofErr w:type="spellEnd"/>
      <w:r>
        <w:t xml:space="preserve">' </w:t>
      </w:r>
      <w:proofErr w:type="spellStart"/>
      <w:r>
        <w:t>tablosunda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edilmektedir</w:t>
      </w:r>
      <w:proofErr w:type="spellEnd"/>
      <w:r>
        <w:t xml:space="preserve">. Risk </w:t>
      </w:r>
      <w:proofErr w:type="spellStart"/>
      <w:r>
        <w:t>değerlendirmesi</w:t>
      </w:r>
      <w:proofErr w:type="spellEnd"/>
      <w:r>
        <w:t xml:space="preserve"> </w:t>
      </w:r>
      <w:proofErr w:type="spellStart"/>
      <w:r>
        <w:t>mevzuatta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yenilenir</w:t>
      </w:r>
      <w:proofErr w:type="spellEnd"/>
      <w:r>
        <w:t xml:space="preserve">. Bu </w:t>
      </w:r>
      <w:proofErr w:type="spellStart"/>
      <w:r>
        <w:t>rapor</w:t>
      </w:r>
      <w:proofErr w:type="spellEnd"/>
      <w:r>
        <w:t xml:space="preserve">, risk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ekibi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imza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alınmış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{</w:t>
      </w:r>
      <w:proofErr w:type="spellStart"/>
      <w:r>
        <w:t>isverenVekili</w:t>
      </w:r>
      <w:proofErr w:type="spellEnd"/>
      <w:r>
        <w:t xml:space="preserve">} </w:t>
      </w:r>
      <w:proofErr w:type="spellStart"/>
      <w:r>
        <w:t>onayına</w:t>
      </w:r>
      <w:proofErr w:type="spellEnd"/>
      <w:r>
        <w:t xml:space="preserve"> </w:t>
      </w:r>
      <w:proofErr w:type="spellStart"/>
      <w:r>
        <w:t>sunulmuştur</w:t>
      </w:r>
      <w:proofErr w:type="spellEnd"/>
      <w:r>
        <w:t>.</w:t>
      </w:r>
    </w:p>
    <w:sectPr w:rsidR="00C14B45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71F57" w14:textId="77777777" w:rsidR="00997420" w:rsidRDefault="00997420">
      <w:pPr>
        <w:spacing w:line="240" w:lineRule="auto"/>
      </w:pPr>
      <w:r>
        <w:separator/>
      </w:r>
    </w:p>
  </w:endnote>
  <w:endnote w:type="continuationSeparator" w:id="0">
    <w:p w14:paraId="0F712828" w14:textId="77777777" w:rsidR="00997420" w:rsidRDefault="009974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46E9E" w14:textId="77777777" w:rsidR="00997420" w:rsidRDefault="00997420">
      <w:pPr>
        <w:spacing w:after="0"/>
      </w:pPr>
      <w:r>
        <w:separator/>
      </w:r>
    </w:p>
  </w:footnote>
  <w:footnote w:type="continuationSeparator" w:id="0">
    <w:p w14:paraId="7A3F589F" w14:textId="77777777" w:rsidR="00997420" w:rsidRDefault="009974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4540717">
    <w:abstractNumId w:val="5"/>
  </w:num>
  <w:num w:numId="2" w16cid:durableId="1139108175">
    <w:abstractNumId w:val="3"/>
  </w:num>
  <w:num w:numId="3" w16cid:durableId="1049232424">
    <w:abstractNumId w:val="2"/>
  </w:num>
  <w:num w:numId="4" w16cid:durableId="340622275">
    <w:abstractNumId w:val="4"/>
  </w:num>
  <w:num w:numId="5" w16cid:durableId="2050451682">
    <w:abstractNumId w:val="1"/>
  </w:num>
  <w:num w:numId="6" w16cid:durableId="136636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7420"/>
    <w:rsid w:val="009E69C0"/>
    <w:rsid w:val="00AA1D8D"/>
    <w:rsid w:val="00B47730"/>
    <w:rsid w:val="00C14B45"/>
    <w:rsid w:val="00CB0664"/>
    <w:rsid w:val="00D63B92"/>
    <w:rsid w:val="00FC693F"/>
    <w:rsid w:val="06DD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1B0FC0"/>
  <w14:defaultImageDpi w14:val="300"/>
  <w15:docId w15:val="{EA9C7598-11F9-4168-9982-C5AC2B4F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qFormat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qFormat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qFormat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AltBilgiChar">
    <w:name w:val="Alt Bilgi Char"/>
    <w:basedOn w:val="VarsaylanParagrafYazTipi"/>
    <w:link w:val="AltBilgi"/>
    <w:uiPriority w:val="99"/>
    <w:qFormat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  <w:qFormat/>
  </w:style>
  <w:style w:type="character" w:customStyle="1" w:styleId="GvdeMetni2Char">
    <w:name w:val="Gövde Metni 2 Char"/>
    <w:basedOn w:val="VarsaylanParagrafYazTipi"/>
    <w:link w:val="GvdeMetni2"/>
    <w:uiPriority w:val="99"/>
    <w:qFormat/>
  </w:style>
  <w:style w:type="character" w:customStyle="1" w:styleId="GvdeMetni3Char">
    <w:name w:val="Gövde Metni 3 Char"/>
    <w:basedOn w:val="VarsaylanParagrafYazTipi"/>
    <w:link w:val="GvdeMetni3"/>
    <w:uiPriority w:val="99"/>
    <w:qFormat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qFormat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qFormat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07431320EC1D42B3A06E2A17D34F4E30_12</vt:lpwstr>
  </property>
</Properties>
</file>