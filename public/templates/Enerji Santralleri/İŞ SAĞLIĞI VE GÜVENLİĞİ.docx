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89AA5" w14:textId="77777777" w:rsidR="000B2D8F" w:rsidRDefault="00000000">
      <w:pPr>
        <w:pStyle w:val="Balk1"/>
        <w:jc w:val="center"/>
      </w:pPr>
      <w:r>
        <w:t>İŞ SAĞLIĞI VE GÜVENLİĞİ</w:t>
      </w:r>
      <w:r>
        <w:br/>
        <w:t>RİSK DEĞERLENDİRME RAPORU</w:t>
      </w:r>
    </w:p>
    <w:p w14:paraId="5C71804F" w14:textId="77777777" w:rsidR="000B2D8F" w:rsidRDefault="00000000">
      <w:pPr>
        <w:jc w:val="center"/>
      </w:pPr>
      <w:r>
        <w:rPr>
          <w:b/>
        </w:rPr>
        <w:t>(FİNE-KINNEY METODU)</w:t>
      </w:r>
    </w:p>
    <w:p w14:paraId="095444C6" w14:textId="77777777" w:rsidR="000B2D8F" w:rsidRDefault="000B2D8F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7353"/>
        <w:gridCol w:w="7353"/>
      </w:tblGrid>
      <w:tr w:rsidR="000B2D8F" w14:paraId="3EF8950B" w14:textId="77777777">
        <w:tc>
          <w:tcPr>
            <w:tcW w:w="7353" w:type="dxa"/>
            <w:shd w:val="clear" w:color="auto" w:fill="F2F2F2"/>
          </w:tcPr>
          <w:p w14:paraId="00DF0CE4" w14:textId="77777777" w:rsidR="000B2D8F" w:rsidRDefault="00000000">
            <w:pPr>
              <w:spacing w:after="0" w:line="240" w:lineRule="auto"/>
            </w:pPr>
            <w:r>
              <w:rPr>
                <w:b/>
              </w:rPr>
              <w:t>İşletme Ünvanı</w:t>
            </w:r>
          </w:p>
        </w:tc>
        <w:tc>
          <w:tcPr>
            <w:tcW w:w="7353" w:type="dxa"/>
          </w:tcPr>
          <w:p w14:paraId="07FE39B5" w14:textId="77777777" w:rsidR="000B2D8F" w:rsidRDefault="00000000">
            <w:pPr>
              <w:spacing w:after="0" w:line="240" w:lineRule="auto"/>
            </w:pPr>
            <w:r>
              <w:t>{isletmeUnvani}</w:t>
            </w:r>
          </w:p>
        </w:tc>
      </w:tr>
      <w:tr w:rsidR="000B2D8F" w14:paraId="1B4A7D95" w14:textId="77777777">
        <w:tc>
          <w:tcPr>
            <w:tcW w:w="7353" w:type="dxa"/>
            <w:shd w:val="clear" w:color="auto" w:fill="F2F2F2"/>
          </w:tcPr>
          <w:p w14:paraId="617AA67E" w14:textId="77777777" w:rsidR="000B2D8F" w:rsidRDefault="00000000">
            <w:pPr>
              <w:spacing w:after="0" w:line="240" w:lineRule="auto"/>
            </w:pPr>
            <w:r>
              <w:rPr>
                <w:b/>
              </w:rPr>
              <w:t>Faaliyet Konusu</w:t>
            </w:r>
          </w:p>
        </w:tc>
        <w:tc>
          <w:tcPr>
            <w:tcW w:w="7353" w:type="dxa"/>
          </w:tcPr>
          <w:p w14:paraId="395209B0" w14:textId="77777777" w:rsidR="000B2D8F" w:rsidRDefault="00000000">
            <w:pPr>
              <w:spacing w:after="0" w:line="240" w:lineRule="auto"/>
            </w:pPr>
            <w:r>
              <w:t>{faaliyetKonusu}</w:t>
            </w:r>
          </w:p>
        </w:tc>
      </w:tr>
      <w:tr w:rsidR="000B2D8F" w14:paraId="2EED2A3E" w14:textId="77777777">
        <w:tc>
          <w:tcPr>
            <w:tcW w:w="7353" w:type="dxa"/>
            <w:shd w:val="clear" w:color="auto" w:fill="F2F2F2"/>
          </w:tcPr>
          <w:p w14:paraId="13C06C09" w14:textId="77777777" w:rsidR="000B2D8F" w:rsidRDefault="00000000">
            <w:pPr>
              <w:spacing w:after="0" w:line="240" w:lineRule="auto"/>
            </w:pPr>
            <w:r>
              <w:rPr>
                <w:b/>
              </w:rPr>
              <w:t>Tehlike Sınıfı</w:t>
            </w:r>
          </w:p>
        </w:tc>
        <w:tc>
          <w:tcPr>
            <w:tcW w:w="7353" w:type="dxa"/>
          </w:tcPr>
          <w:p w14:paraId="57FD63DE" w14:textId="77777777" w:rsidR="000B2D8F" w:rsidRDefault="00000000">
            <w:pPr>
              <w:spacing w:after="0" w:line="240" w:lineRule="auto"/>
            </w:pPr>
            <w:r>
              <w:t>{tehlikeSinifi}</w:t>
            </w:r>
          </w:p>
        </w:tc>
      </w:tr>
      <w:tr w:rsidR="000B2D8F" w14:paraId="1D321736" w14:textId="77777777">
        <w:tc>
          <w:tcPr>
            <w:tcW w:w="7353" w:type="dxa"/>
            <w:shd w:val="clear" w:color="auto" w:fill="F2F2F2"/>
          </w:tcPr>
          <w:p w14:paraId="5B7A6A42" w14:textId="77777777" w:rsidR="000B2D8F" w:rsidRDefault="00000000">
            <w:pPr>
              <w:spacing w:after="0" w:line="240" w:lineRule="auto"/>
            </w:pPr>
            <w:r>
              <w:rPr>
                <w:b/>
              </w:rPr>
              <w:t>Adres</w:t>
            </w:r>
          </w:p>
        </w:tc>
        <w:tc>
          <w:tcPr>
            <w:tcW w:w="7353" w:type="dxa"/>
          </w:tcPr>
          <w:p w14:paraId="024B48BC" w14:textId="77777777" w:rsidR="000B2D8F" w:rsidRDefault="00000000">
            <w:pPr>
              <w:spacing w:after="0" w:line="240" w:lineRule="auto"/>
            </w:pPr>
            <w:r>
              <w:t>{adres}</w:t>
            </w:r>
          </w:p>
        </w:tc>
      </w:tr>
      <w:tr w:rsidR="000B2D8F" w14:paraId="59471488" w14:textId="77777777">
        <w:tc>
          <w:tcPr>
            <w:tcW w:w="7353" w:type="dxa"/>
            <w:shd w:val="clear" w:color="auto" w:fill="F2F2F2"/>
          </w:tcPr>
          <w:p w14:paraId="25B12DF7" w14:textId="77777777" w:rsidR="000B2D8F" w:rsidRDefault="00000000">
            <w:pPr>
              <w:spacing w:after="0" w:line="240" w:lineRule="auto"/>
            </w:pPr>
            <w:r>
              <w:rPr>
                <w:b/>
              </w:rPr>
              <w:t>Hazırlama Tarihi</w:t>
            </w:r>
          </w:p>
        </w:tc>
        <w:tc>
          <w:tcPr>
            <w:tcW w:w="7353" w:type="dxa"/>
          </w:tcPr>
          <w:p w14:paraId="193D21D1" w14:textId="77777777" w:rsidR="000B2D8F" w:rsidRDefault="00000000">
            <w:pPr>
              <w:spacing w:after="0" w:line="240" w:lineRule="auto"/>
            </w:pPr>
            <w:r>
              <w:t>{hazirlamaTarihi}</w:t>
            </w:r>
          </w:p>
        </w:tc>
      </w:tr>
      <w:tr w:rsidR="000B2D8F" w14:paraId="7B7990AE" w14:textId="77777777">
        <w:tc>
          <w:tcPr>
            <w:tcW w:w="7353" w:type="dxa"/>
            <w:shd w:val="clear" w:color="auto" w:fill="F2F2F2"/>
          </w:tcPr>
          <w:p w14:paraId="16EB9BCC" w14:textId="77777777" w:rsidR="000B2D8F" w:rsidRDefault="00000000">
            <w:pPr>
              <w:spacing w:after="0" w:line="240" w:lineRule="auto"/>
            </w:pPr>
            <w:r>
              <w:rPr>
                <w:b/>
              </w:rPr>
              <w:t>Revizyon No / Tarih</w:t>
            </w:r>
          </w:p>
        </w:tc>
        <w:tc>
          <w:tcPr>
            <w:tcW w:w="7353" w:type="dxa"/>
          </w:tcPr>
          <w:p w14:paraId="67C49449" w14:textId="77777777" w:rsidR="000B2D8F" w:rsidRDefault="00000000">
            <w:pPr>
              <w:spacing w:after="0" w:line="240" w:lineRule="auto"/>
            </w:pPr>
            <w:r>
              <w:t>{revizyonNoTarihi}</w:t>
            </w:r>
          </w:p>
        </w:tc>
      </w:tr>
      <w:tr w:rsidR="000B2D8F" w14:paraId="42D9798E" w14:textId="77777777">
        <w:tc>
          <w:tcPr>
            <w:tcW w:w="7353" w:type="dxa"/>
            <w:shd w:val="clear" w:color="auto" w:fill="F2F2F2"/>
          </w:tcPr>
          <w:p w14:paraId="01B04D17" w14:textId="77777777" w:rsidR="000B2D8F" w:rsidRDefault="00000000">
            <w:pPr>
              <w:spacing w:after="0" w:line="240" w:lineRule="auto"/>
            </w:pPr>
            <w:r>
              <w:rPr>
                <w:b/>
              </w:rPr>
              <w:t>Geçerlilik Süresi</w:t>
            </w:r>
          </w:p>
        </w:tc>
        <w:tc>
          <w:tcPr>
            <w:tcW w:w="7353" w:type="dxa"/>
          </w:tcPr>
          <w:p w14:paraId="638A11CB" w14:textId="77777777" w:rsidR="000B2D8F" w:rsidRDefault="00000000">
            <w:pPr>
              <w:spacing w:after="0" w:line="240" w:lineRule="auto"/>
            </w:pPr>
            <w:r>
              <w:t>{gecerlilikSuresi}</w:t>
            </w:r>
          </w:p>
        </w:tc>
      </w:tr>
      <w:tr w:rsidR="000B2D8F" w14:paraId="70BDC7D1" w14:textId="77777777">
        <w:tc>
          <w:tcPr>
            <w:tcW w:w="7353" w:type="dxa"/>
            <w:shd w:val="clear" w:color="auto" w:fill="F2F2F2"/>
          </w:tcPr>
          <w:p w14:paraId="2C192124" w14:textId="77777777" w:rsidR="000B2D8F" w:rsidRDefault="00000000">
            <w:pPr>
              <w:spacing w:after="0" w:line="240" w:lineRule="auto"/>
            </w:pPr>
            <w:r>
              <w:rPr>
                <w:b/>
              </w:rPr>
              <w:t>Risk Değerlendirme Ekibi</w:t>
            </w:r>
          </w:p>
        </w:tc>
        <w:tc>
          <w:tcPr>
            <w:tcW w:w="7353" w:type="dxa"/>
          </w:tcPr>
          <w:p w14:paraId="5B1932C6" w14:textId="77777777" w:rsidR="000B2D8F" w:rsidRDefault="00000000">
            <w:pPr>
              <w:spacing w:after="0" w:line="240" w:lineRule="auto"/>
            </w:pPr>
            <w:r>
              <w:t>{riskEkibi}</w:t>
            </w:r>
          </w:p>
        </w:tc>
      </w:tr>
      <w:tr w:rsidR="000B2D8F" w14:paraId="79460367" w14:textId="77777777">
        <w:tc>
          <w:tcPr>
            <w:tcW w:w="7353" w:type="dxa"/>
            <w:shd w:val="clear" w:color="auto" w:fill="F2F2F2"/>
          </w:tcPr>
          <w:p w14:paraId="3BA7A0BA" w14:textId="77777777" w:rsidR="000B2D8F" w:rsidRDefault="00000000">
            <w:pPr>
              <w:spacing w:after="0" w:line="240" w:lineRule="auto"/>
            </w:pPr>
            <w:r>
              <w:rPr>
                <w:b/>
              </w:rPr>
              <w:t>Kullanılan Yöntem</w:t>
            </w:r>
          </w:p>
        </w:tc>
        <w:tc>
          <w:tcPr>
            <w:tcW w:w="7353" w:type="dxa"/>
          </w:tcPr>
          <w:p w14:paraId="28CDC687" w14:textId="77777777" w:rsidR="000B2D8F" w:rsidRDefault="00000000">
            <w:pPr>
              <w:spacing w:after="0" w:line="240" w:lineRule="auto"/>
            </w:pPr>
            <w:r>
              <w:t>{kullanilanYontem}</w:t>
            </w:r>
          </w:p>
        </w:tc>
      </w:tr>
    </w:tbl>
    <w:p w14:paraId="0DFD88DF" w14:textId="77777777" w:rsidR="000B2D8F" w:rsidRDefault="000B2D8F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902"/>
        <w:gridCol w:w="4902"/>
        <w:gridCol w:w="4902"/>
      </w:tblGrid>
      <w:tr w:rsidR="000B2D8F" w14:paraId="62FEBCDA" w14:textId="77777777">
        <w:tc>
          <w:tcPr>
            <w:tcW w:w="4902" w:type="dxa"/>
            <w:shd w:val="clear" w:color="auto" w:fill="EAEAEA"/>
          </w:tcPr>
          <w:p w14:paraId="52788FA1" w14:textId="77777777" w:rsidR="000B2D8F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Hazırlayan (İSG Uzmanı)</w:t>
            </w:r>
          </w:p>
        </w:tc>
        <w:tc>
          <w:tcPr>
            <w:tcW w:w="4902" w:type="dxa"/>
            <w:shd w:val="clear" w:color="auto" w:fill="EAEAEA"/>
          </w:tcPr>
          <w:p w14:paraId="762AEB4D" w14:textId="77777777" w:rsidR="000B2D8F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Hazırlayan (İşyeri Hekimi)</w:t>
            </w:r>
          </w:p>
        </w:tc>
        <w:tc>
          <w:tcPr>
            <w:tcW w:w="4902" w:type="dxa"/>
            <w:shd w:val="clear" w:color="auto" w:fill="EAEAEA"/>
          </w:tcPr>
          <w:p w14:paraId="6791E4AD" w14:textId="77777777" w:rsidR="000B2D8F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Onaylayan (İşveren / Vekili)</w:t>
            </w:r>
          </w:p>
        </w:tc>
      </w:tr>
      <w:tr w:rsidR="000B2D8F" w14:paraId="5EED08A5" w14:textId="77777777">
        <w:tc>
          <w:tcPr>
            <w:tcW w:w="4902" w:type="dxa"/>
          </w:tcPr>
          <w:p w14:paraId="619FE8A3" w14:textId="77777777" w:rsidR="000B2D8F" w:rsidRDefault="00000000">
            <w:pPr>
              <w:spacing w:after="0" w:line="240" w:lineRule="auto"/>
            </w:pPr>
            <w:r>
              <w:t>Ad-Soyad: {hazirlayanAd0}</w:t>
            </w:r>
            <w:r>
              <w:br/>
              <w:t>İmza:</w:t>
            </w:r>
            <w:r>
              <w:br/>
            </w:r>
            <w:r>
              <w:br/>
            </w:r>
          </w:p>
        </w:tc>
        <w:tc>
          <w:tcPr>
            <w:tcW w:w="4902" w:type="dxa"/>
          </w:tcPr>
          <w:p w14:paraId="4EAC8F34" w14:textId="77777777" w:rsidR="000B2D8F" w:rsidRDefault="00000000">
            <w:pPr>
              <w:spacing w:after="0" w:line="240" w:lineRule="auto"/>
            </w:pPr>
            <w:r>
              <w:t>Ad-Soyad: {hazirlayanAd1}</w:t>
            </w:r>
            <w:r>
              <w:br/>
              <w:t>İmza:</w:t>
            </w:r>
            <w:r>
              <w:br/>
            </w:r>
            <w:r>
              <w:br/>
            </w:r>
          </w:p>
        </w:tc>
        <w:tc>
          <w:tcPr>
            <w:tcW w:w="4902" w:type="dxa"/>
          </w:tcPr>
          <w:p w14:paraId="4CFE9D80" w14:textId="77777777" w:rsidR="000B2D8F" w:rsidRDefault="00000000">
            <w:pPr>
              <w:spacing w:after="0" w:line="240" w:lineRule="auto"/>
            </w:pPr>
            <w:r>
              <w:t>Ad-Soyad: {hazirlayanAd2}</w:t>
            </w:r>
            <w:r>
              <w:br/>
              <w:t>İmza:</w:t>
            </w:r>
            <w:r>
              <w:br/>
            </w:r>
            <w:r>
              <w:br/>
            </w:r>
          </w:p>
        </w:tc>
      </w:tr>
    </w:tbl>
    <w:p w14:paraId="46719747" w14:textId="77777777" w:rsidR="000B2D8F" w:rsidRDefault="000B2D8F"/>
    <w:p w14:paraId="0EC569DE" w14:textId="77777777" w:rsidR="000B2D8F" w:rsidRDefault="00000000">
      <w:pPr>
        <w:pStyle w:val="Balk2"/>
      </w:pPr>
      <w:r>
        <w:t>İSG RİSK DEĞERLENDİRME TABLOSU (FİNE-KINNEY METODU)</w:t>
      </w:r>
    </w:p>
    <w:p w14:paraId="467B32C7" w14:textId="77777777" w:rsidR="000B2D8F" w:rsidRDefault="00000000">
      <w:pPr>
        <w:jc w:val="center"/>
      </w:pPr>
      <w:r>
        <w:t>ENERJİ SANTRALİ - RİSK BELİRLEME VE DEĞERLENDİRME</w:t>
      </w:r>
    </w:p>
    <w:tbl>
      <w:tblPr>
        <w:tblStyle w:val="TabloKlavuzu"/>
        <w:tblW w:w="0" w:type="auto"/>
        <w:tblLayout w:type="fixed"/>
        <w:tblLook w:val="04A0" w:firstRow="1" w:lastRow="0" w:firstColumn="1" w:lastColumn="0" w:noHBand="0" w:noVBand="1"/>
      </w:tblPr>
      <w:tblGrid>
        <w:gridCol w:w="1609"/>
        <w:gridCol w:w="679"/>
        <w:gridCol w:w="867"/>
        <w:gridCol w:w="778"/>
        <w:gridCol w:w="436"/>
        <w:gridCol w:w="537"/>
        <w:gridCol w:w="482"/>
        <w:gridCol w:w="556"/>
        <w:gridCol w:w="458"/>
        <w:gridCol w:w="565"/>
        <w:gridCol w:w="828"/>
        <w:gridCol w:w="810"/>
        <w:gridCol w:w="619"/>
        <w:gridCol w:w="634"/>
        <w:gridCol w:w="612"/>
        <w:gridCol w:w="837"/>
        <w:gridCol w:w="551"/>
        <w:gridCol w:w="385"/>
        <w:gridCol w:w="376"/>
        <w:gridCol w:w="365"/>
        <w:gridCol w:w="458"/>
        <w:gridCol w:w="1264"/>
      </w:tblGrid>
      <w:tr w:rsidR="000B2D8F" w14:paraId="5B31E301" w14:textId="77777777">
        <w:tc>
          <w:tcPr>
            <w:tcW w:w="2288" w:type="dxa"/>
            <w:gridSpan w:val="2"/>
          </w:tcPr>
          <w:p w14:paraId="7F57E0EB" w14:textId="77777777" w:rsidR="000B2D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GENEL BİLGİLER</w:t>
            </w:r>
          </w:p>
        </w:tc>
        <w:tc>
          <w:tcPr>
            <w:tcW w:w="2081" w:type="dxa"/>
            <w:gridSpan w:val="3"/>
          </w:tcPr>
          <w:p w14:paraId="695C9566" w14:textId="77777777" w:rsidR="000B2D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TEHLİKE TANIMI</w:t>
            </w:r>
          </w:p>
        </w:tc>
        <w:tc>
          <w:tcPr>
            <w:tcW w:w="2598" w:type="dxa"/>
            <w:gridSpan w:val="5"/>
          </w:tcPr>
          <w:p w14:paraId="1FDC57FA" w14:textId="77777777" w:rsidR="000B2D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MEVCUT DURUM RİSK PUANI</w:t>
            </w:r>
          </w:p>
        </w:tc>
        <w:tc>
          <w:tcPr>
            <w:tcW w:w="1638" w:type="dxa"/>
            <w:gridSpan w:val="2"/>
          </w:tcPr>
          <w:p w14:paraId="6327D734" w14:textId="77777777" w:rsidR="000B2D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RİSK KONTROL VE EYLEM PLANI</w:t>
            </w:r>
          </w:p>
        </w:tc>
        <w:tc>
          <w:tcPr>
            <w:tcW w:w="619" w:type="dxa"/>
          </w:tcPr>
          <w:p w14:paraId="0A77C760" w14:textId="77777777" w:rsidR="000B2D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İlgili Mevzuat</w:t>
            </w:r>
          </w:p>
        </w:tc>
        <w:tc>
          <w:tcPr>
            <w:tcW w:w="634" w:type="dxa"/>
          </w:tcPr>
          <w:p w14:paraId="30286D6A" w14:textId="77777777" w:rsidR="000B2D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Açıklama / Fotoğraf</w:t>
            </w:r>
          </w:p>
        </w:tc>
        <w:tc>
          <w:tcPr>
            <w:tcW w:w="2000" w:type="dxa"/>
            <w:gridSpan w:val="3"/>
          </w:tcPr>
          <w:p w14:paraId="19FA568C" w14:textId="77777777" w:rsidR="000B2D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TAKİP VE DEĞERLENDİRME</w:t>
            </w:r>
          </w:p>
        </w:tc>
        <w:tc>
          <w:tcPr>
            <w:tcW w:w="2848" w:type="dxa"/>
            <w:gridSpan w:val="5"/>
          </w:tcPr>
          <w:p w14:paraId="33D706F0" w14:textId="77777777" w:rsidR="000B2D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ÖNLEM SONRASI RİSK PUANI</w:t>
            </w:r>
          </w:p>
        </w:tc>
      </w:tr>
      <w:tr w:rsidR="000B2D8F" w14:paraId="0741D067" w14:textId="77777777">
        <w:tc>
          <w:tcPr>
            <w:tcW w:w="1609" w:type="dxa"/>
          </w:tcPr>
          <w:p w14:paraId="23DE7196" w14:textId="77777777" w:rsidR="000B2D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Faaliyet No</w:t>
            </w:r>
          </w:p>
        </w:tc>
        <w:tc>
          <w:tcPr>
            <w:tcW w:w="679" w:type="dxa"/>
          </w:tcPr>
          <w:p w14:paraId="27B84144" w14:textId="77777777" w:rsidR="000B2D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FOTOĞRAF</w:t>
            </w:r>
          </w:p>
        </w:tc>
        <w:tc>
          <w:tcPr>
            <w:tcW w:w="867" w:type="dxa"/>
          </w:tcPr>
          <w:p w14:paraId="62AC82E7" w14:textId="77777777" w:rsidR="000B2D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TEHLİKE / TEHLİKE KAYNAĞI</w:t>
            </w:r>
          </w:p>
        </w:tc>
        <w:tc>
          <w:tcPr>
            <w:tcW w:w="778" w:type="dxa"/>
          </w:tcPr>
          <w:p w14:paraId="0F26B069" w14:textId="77777777" w:rsidR="000B2D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TEHLİKELİ OLAY NEDENİ</w:t>
            </w:r>
          </w:p>
        </w:tc>
        <w:tc>
          <w:tcPr>
            <w:tcW w:w="436" w:type="dxa"/>
          </w:tcPr>
          <w:p w14:paraId="5A4A737A" w14:textId="77777777" w:rsidR="000B2D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RİSK</w:t>
            </w:r>
          </w:p>
        </w:tc>
        <w:tc>
          <w:tcPr>
            <w:tcW w:w="537" w:type="dxa"/>
          </w:tcPr>
          <w:p w14:paraId="753CE629" w14:textId="77777777" w:rsidR="000B2D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Olasılık (O)</w:t>
            </w:r>
          </w:p>
        </w:tc>
        <w:tc>
          <w:tcPr>
            <w:tcW w:w="482" w:type="dxa"/>
          </w:tcPr>
          <w:p w14:paraId="3C56A0BD" w14:textId="77777777" w:rsidR="000B2D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Şiddet (Ş)</w:t>
            </w:r>
          </w:p>
        </w:tc>
        <w:tc>
          <w:tcPr>
            <w:tcW w:w="556" w:type="dxa"/>
          </w:tcPr>
          <w:p w14:paraId="62615796" w14:textId="77777777" w:rsidR="000B2D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Frekans (F)</w:t>
            </w:r>
          </w:p>
        </w:tc>
        <w:tc>
          <w:tcPr>
            <w:tcW w:w="458" w:type="dxa"/>
          </w:tcPr>
          <w:p w14:paraId="4B6A0908" w14:textId="77777777" w:rsidR="000B2D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Risk Puanı</w:t>
            </w:r>
          </w:p>
        </w:tc>
        <w:tc>
          <w:tcPr>
            <w:tcW w:w="565" w:type="dxa"/>
          </w:tcPr>
          <w:p w14:paraId="3DE95531" w14:textId="77777777" w:rsidR="000B2D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Sonuç</w:t>
            </w:r>
          </w:p>
        </w:tc>
        <w:tc>
          <w:tcPr>
            <w:tcW w:w="828" w:type="dxa"/>
          </w:tcPr>
          <w:p w14:paraId="3B76181C" w14:textId="77777777" w:rsidR="000B2D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Mevcut Önlem</w:t>
            </w:r>
          </w:p>
        </w:tc>
        <w:tc>
          <w:tcPr>
            <w:tcW w:w="810" w:type="dxa"/>
          </w:tcPr>
          <w:p w14:paraId="3C87C5CF" w14:textId="77777777" w:rsidR="000B2D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Alınması Gerekli Önlem</w:t>
            </w:r>
          </w:p>
        </w:tc>
        <w:tc>
          <w:tcPr>
            <w:tcW w:w="619" w:type="dxa"/>
          </w:tcPr>
          <w:p w14:paraId="3FBC75A9" w14:textId="77777777" w:rsidR="000B2D8F" w:rsidRDefault="000B2D8F">
            <w:pPr>
              <w:spacing w:after="0" w:line="240" w:lineRule="auto"/>
              <w:jc w:val="center"/>
            </w:pPr>
          </w:p>
        </w:tc>
        <w:tc>
          <w:tcPr>
            <w:tcW w:w="634" w:type="dxa"/>
          </w:tcPr>
          <w:p w14:paraId="3BFA979B" w14:textId="77777777" w:rsidR="000B2D8F" w:rsidRDefault="000B2D8F">
            <w:pPr>
              <w:spacing w:after="0" w:line="240" w:lineRule="auto"/>
              <w:jc w:val="center"/>
            </w:pPr>
          </w:p>
        </w:tc>
        <w:tc>
          <w:tcPr>
            <w:tcW w:w="612" w:type="dxa"/>
          </w:tcPr>
          <w:p w14:paraId="1796EC87" w14:textId="77777777" w:rsidR="000B2D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Görevli / Sorumlu</w:t>
            </w:r>
          </w:p>
        </w:tc>
        <w:tc>
          <w:tcPr>
            <w:tcW w:w="837" w:type="dxa"/>
          </w:tcPr>
          <w:p w14:paraId="13FCBB02" w14:textId="77777777" w:rsidR="000B2D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Bildirim Tarihi</w:t>
            </w:r>
          </w:p>
        </w:tc>
        <w:tc>
          <w:tcPr>
            <w:tcW w:w="551" w:type="dxa"/>
          </w:tcPr>
          <w:p w14:paraId="619EE589" w14:textId="77777777" w:rsidR="000B2D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Termin</w:t>
            </w:r>
          </w:p>
        </w:tc>
        <w:tc>
          <w:tcPr>
            <w:tcW w:w="385" w:type="dxa"/>
          </w:tcPr>
          <w:p w14:paraId="27D8A03F" w14:textId="77777777" w:rsidR="000B2D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O'</w:t>
            </w:r>
          </w:p>
        </w:tc>
        <w:tc>
          <w:tcPr>
            <w:tcW w:w="376" w:type="dxa"/>
          </w:tcPr>
          <w:p w14:paraId="3C8864CF" w14:textId="77777777" w:rsidR="000B2D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Ş'</w:t>
            </w:r>
          </w:p>
        </w:tc>
        <w:tc>
          <w:tcPr>
            <w:tcW w:w="365" w:type="dxa"/>
          </w:tcPr>
          <w:p w14:paraId="57901D75" w14:textId="77777777" w:rsidR="000B2D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F'</w:t>
            </w:r>
          </w:p>
        </w:tc>
        <w:tc>
          <w:tcPr>
            <w:tcW w:w="458" w:type="dxa"/>
          </w:tcPr>
          <w:p w14:paraId="4EC6FD8D" w14:textId="77777777" w:rsidR="000B2D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Risk Puanı</w:t>
            </w:r>
          </w:p>
        </w:tc>
        <w:tc>
          <w:tcPr>
            <w:tcW w:w="1264" w:type="dxa"/>
          </w:tcPr>
          <w:p w14:paraId="42F9E137" w14:textId="77777777" w:rsidR="000B2D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Sonuç</w:t>
            </w:r>
          </w:p>
        </w:tc>
      </w:tr>
      <w:tr w:rsidR="000B2D8F" w14:paraId="5005E0F1" w14:textId="77777777">
        <w:tc>
          <w:tcPr>
            <w:tcW w:w="1609" w:type="dxa"/>
          </w:tcPr>
          <w:p w14:paraId="02E4B598" w14:textId="77777777" w:rsidR="000B2D8F" w:rsidRDefault="00000000">
            <w:pPr>
              <w:spacing w:after="0" w:line="240" w:lineRule="auto"/>
            </w:pPr>
            <w:r>
              <w:rPr>
                <w:sz w:val="14"/>
              </w:rPr>
              <w:t>{#riskDegerlendirmesi}{faaliyetNo}</w:t>
            </w:r>
          </w:p>
        </w:tc>
        <w:tc>
          <w:tcPr>
            <w:tcW w:w="679" w:type="dxa"/>
          </w:tcPr>
          <w:p w14:paraId="1B174836" w14:textId="27A0257E" w:rsidR="000B2D8F" w:rsidRDefault="00000000">
            <w:pPr>
              <w:spacing w:after="0" w:line="240" w:lineRule="auto"/>
            </w:pPr>
            <w:r>
              <w:rPr>
                <w:sz w:val="14"/>
              </w:rPr>
              <w:t>{</w:t>
            </w:r>
            <w:r w:rsidR="00AF09FF">
              <w:rPr>
                <w:sz w:val="14"/>
              </w:rPr>
              <w:t>%</w:t>
            </w:r>
            <w:r>
              <w:rPr>
                <w:sz w:val="14"/>
              </w:rPr>
              <w:t>fotograf}</w:t>
            </w:r>
          </w:p>
        </w:tc>
        <w:tc>
          <w:tcPr>
            <w:tcW w:w="867" w:type="dxa"/>
          </w:tcPr>
          <w:p w14:paraId="6739F7BD" w14:textId="77777777" w:rsidR="000B2D8F" w:rsidRDefault="00000000">
            <w:pPr>
              <w:spacing w:after="0" w:line="240" w:lineRule="auto"/>
            </w:pPr>
            <w:r>
              <w:rPr>
                <w:sz w:val="14"/>
              </w:rPr>
              <w:t>{tehlikeKaynagi}</w:t>
            </w:r>
          </w:p>
        </w:tc>
        <w:tc>
          <w:tcPr>
            <w:tcW w:w="778" w:type="dxa"/>
          </w:tcPr>
          <w:p w14:paraId="35E20060" w14:textId="77777777" w:rsidR="000B2D8F" w:rsidRDefault="00000000">
            <w:pPr>
              <w:spacing w:after="0" w:line="240" w:lineRule="auto"/>
            </w:pPr>
            <w:r>
              <w:rPr>
                <w:sz w:val="14"/>
              </w:rPr>
              <w:t>{tehlikeliOlay}</w:t>
            </w:r>
          </w:p>
        </w:tc>
        <w:tc>
          <w:tcPr>
            <w:tcW w:w="436" w:type="dxa"/>
          </w:tcPr>
          <w:p w14:paraId="3A35403D" w14:textId="77777777" w:rsidR="000B2D8F" w:rsidRDefault="00000000">
            <w:pPr>
              <w:spacing w:after="0" w:line="240" w:lineRule="auto"/>
            </w:pPr>
            <w:r>
              <w:rPr>
                <w:sz w:val="14"/>
              </w:rPr>
              <w:t>{risk}</w:t>
            </w:r>
          </w:p>
        </w:tc>
        <w:tc>
          <w:tcPr>
            <w:tcW w:w="537" w:type="dxa"/>
          </w:tcPr>
          <w:p w14:paraId="27EE2413" w14:textId="77777777" w:rsidR="000B2D8F" w:rsidRDefault="00000000">
            <w:pPr>
              <w:spacing w:after="0" w:line="240" w:lineRule="auto"/>
            </w:pPr>
            <w:r>
              <w:rPr>
                <w:sz w:val="14"/>
              </w:rPr>
              <w:t>{o1}</w:t>
            </w:r>
          </w:p>
        </w:tc>
        <w:tc>
          <w:tcPr>
            <w:tcW w:w="482" w:type="dxa"/>
          </w:tcPr>
          <w:p w14:paraId="75EAC46A" w14:textId="77777777" w:rsidR="000B2D8F" w:rsidRDefault="00000000">
            <w:pPr>
              <w:spacing w:after="0" w:line="240" w:lineRule="auto"/>
            </w:pPr>
            <w:r>
              <w:rPr>
                <w:sz w:val="14"/>
              </w:rPr>
              <w:t>{s1}</w:t>
            </w:r>
          </w:p>
        </w:tc>
        <w:tc>
          <w:tcPr>
            <w:tcW w:w="556" w:type="dxa"/>
          </w:tcPr>
          <w:p w14:paraId="4A7E1CB4" w14:textId="77777777" w:rsidR="000B2D8F" w:rsidRDefault="00000000">
            <w:pPr>
              <w:spacing w:after="0" w:line="240" w:lineRule="auto"/>
            </w:pPr>
            <w:r>
              <w:rPr>
                <w:sz w:val="14"/>
              </w:rPr>
              <w:t>{f1}</w:t>
            </w:r>
          </w:p>
        </w:tc>
        <w:tc>
          <w:tcPr>
            <w:tcW w:w="458" w:type="dxa"/>
          </w:tcPr>
          <w:p w14:paraId="63200B84" w14:textId="77777777" w:rsidR="000B2D8F" w:rsidRDefault="00000000">
            <w:pPr>
              <w:spacing w:after="0" w:line="240" w:lineRule="auto"/>
            </w:pPr>
            <w:r>
              <w:rPr>
                <w:sz w:val="14"/>
              </w:rPr>
              <w:t>{rp1}</w:t>
            </w:r>
          </w:p>
        </w:tc>
        <w:tc>
          <w:tcPr>
            <w:tcW w:w="565" w:type="dxa"/>
          </w:tcPr>
          <w:p w14:paraId="5F66B6E5" w14:textId="77777777" w:rsidR="000B2D8F" w:rsidRDefault="00000000">
            <w:pPr>
              <w:spacing w:after="0" w:line="240" w:lineRule="auto"/>
            </w:pPr>
            <w:r>
              <w:rPr>
                <w:sz w:val="14"/>
              </w:rPr>
              <w:t>{sonuc1}</w:t>
            </w:r>
          </w:p>
        </w:tc>
        <w:tc>
          <w:tcPr>
            <w:tcW w:w="828" w:type="dxa"/>
          </w:tcPr>
          <w:p w14:paraId="02835745" w14:textId="77777777" w:rsidR="000B2D8F" w:rsidRDefault="00000000">
            <w:pPr>
              <w:spacing w:after="0" w:line="240" w:lineRule="auto"/>
            </w:pPr>
            <w:r>
              <w:rPr>
                <w:sz w:val="14"/>
              </w:rPr>
              <w:t>{mevcutOnlem}</w:t>
            </w:r>
          </w:p>
        </w:tc>
        <w:tc>
          <w:tcPr>
            <w:tcW w:w="810" w:type="dxa"/>
          </w:tcPr>
          <w:p w14:paraId="03B7B103" w14:textId="77777777" w:rsidR="000B2D8F" w:rsidRDefault="00000000">
            <w:pPr>
              <w:spacing w:after="0" w:line="240" w:lineRule="auto"/>
            </w:pPr>
            <w:r>
              <w:rPr>
                <w:sz w:val="14"/>
              </w:rPr>
              <w:t>{gerekliOnlem}</w:t>
            </w:r>
          </w:p>
        </w:tc>
        <w:tc>
          <w:tcPr>
            <w:tcW w:w="619" w:type="dxa"/>
          </w:tcPr>
          <w:p w14:paraId="390E6362" w14:textId="77777777" w:rsidR="000B2D8F" w:rsidRDefault="00000000">
            <w:pPr>
              <w:spacing w:after="0" w:line="240" w:lineRule="auto"/>
            </w:pPr>
            <w:r>
              <w:rPr>
                <w:sz w:val="14"/>
              </w:rPr>
              <w:t>{mevzuat}</w:t>
            </w:r>
          </w:p>
        </w:tc>
        <w:tc>
          <w:tcPr>
            <w:tcW w:w="634" w:type="dxa"/>
          </w:tcPr>
          <w:p w14:paraId="78078646" w14:textId="77777777" w:rsidR="000B2D8F" w:rsidRDefault="00000000">
            <w:pPr>
              <w:spacing w:after="0" w:line="240" w:lineRule="auto"/>
            </w:pPr>
            <w:r>
              <w:rPr>
                <w:sz w:val="14"/>
              </w:rPr>
              <w:t>{aciklama}</w:t>
            </w:r>
          </w:p>
        </w:tc>
        <w:tc>
          <w:tcPr>
            <w:tcW w:w="612" w:type="dxa"/>
          </w:tcPr>
          <w:p w14:paraId="53B71A9F" w14:textId="77777777" w:rsidR="000B2D8F" w:rsidRDefault="00000000">
            <w:pPr>
              <w:spacing w:after="0" w:line="240" w:lineRule="auto"/>
            </w:pPr>
            <w:r>
              <w:rPr>
                <w:sz w:val="14"/>
              </w:rPr>
              <w:t>{sorumlu}</w:t>
            </w:r>
          </w:p>
        </w:tc>
        <w:tc>
          <w:tcPr>
            <w:tcW w:w="837" w:type="dxa"/>
          </w:tcPr>
          <w:p w14:paraId="328534E2" w14:textId="77777777" w:rsidR="000B2D8F" w:rsidRDefault="00000000">
            <w:pPr>
              <w:spacing w:after="0" w:line="240" w:lineRule="auto"/>
            </w:pPr>
            <w:r>
              <w:rPr>
                <w:sz w:val="14"/>
              </w:rPr>
              <w:t>{bildirimTarihi}</w:t>
            </w:r>
          </w:p>
        </w:tc>
        <w:tc>
          <w:tcPr>
            <w:tcW w:w="551" w:type="dxa"/>
          </w:tcPr>
          <w:p w14:paraId="3B4A83E4" w14:textId="77777777" w:rsidR="000B2D8F" w:rsidRDefault="00000000">
            <w:pPr>
              <w:spacing w:after="0" w:line="240" w:lineRule="auto"/>
            </w:pPr>
            <w:r>
              <w:rPr>
                <w:sz w:val="14"/>
              </w:rPr>
              <w:t>{termin}</w:t>
            </w:r>
          </w:p>
        </w:tc>
        <w:tc>
          <w:tcPr>
            <w:tcW w:w="385" w:type="dxa"/>
          </w:tcPr>
          <w:p w14:paraId="34B287BD" w14:textId="77777777" w:rsidR="000B2D8F" w:rsidRDefault="00000000">
            <w:pPr>
              <w:spacing w:after="0" w:line="240" w:lineRule="auto"/>
            </w:pPr>
            <w:r>
              <w:rPr>
                <w:sz w:val="14"/>
              </w:rPr>
              <w:t>{o2}</w:t>
            </w:r>
          </w:p>
        </w:tc>
        <w:tc>
          <w:tcPr>
            <w:tcW w:w="376" w:type="dxa"/>
          </w:tcPr>
          <w:p w14:paraId="400E2332" w14:textId="77777777" w:rsidR="000B2D8F" w:rsidRDefault="00000000">
            <w:pPr>
              <w:spacing w:after="0" w:line="240" w:lineRule="auto"/>
            </w:pPr>
            <w:r>
              <w:rPr>
                <w:sz w:val="14"/>
              </w:rPr>
              <w:t>{s2}</w:t>
            </w:r>
          </w:p>
        </w:tc>
        <w:tc>
          <w:tcPr>
            <w:tcW w:w="365" w:type="dxa"/>
          </w:tcPr>
          <w:p w14:paraId="7968FE37" w14:textId="77777777" w:rsidR="000B2D8F" w:rsidRDefault="00000000">
            <w:pPr>
              <w:spacing w:after="0" w:line="240" w:lineRule="auto"/>
            </w:pPr>
            <w:r>
              <w:rPr>
                <w:sz w:val="14"/>
              </w:rPr>
              <w:t>{f2}</w:t>
            </w:r>
          </w:p>
        </w:tc>
        <w:tc>
          <w:tcPr>
            <w:tcW w:w="458" w:type="dxa"/>
          </w:tcPr>
          <w:p w14:paraId="4BED8801" w14:textId="77777777" w:rsidR="000B2D8F" w:rsidRDefault="00000000">
            <w:pPr>
              <w:spacing w:after="0" w:line="240" w:lineRule="auto"/>
            </w:pPr>
            <w:r>
              <w:rPr>
                <w:sz w:val="14"/>
              </w:rPr>
              <w:t>{rp2}</w:t>
            </w:r>
          </w:p>
        </w:tc>
        <w:tc>
          <w:tcPr>
            <w:tcW w:w="1264" w:type="dxa"/>
          </w:tcPr>
          <w:p w14:paraId="72876A4C" w14:textId="77777777" w:rsidR="000B2D8F" w:rsidRDefault="00000000">
            <w:pPr>
              <w:spacing w:after="0" w:line="240" w:lineRule="auto"/>
            </w:pPr>
            <w:r>
              <w:rPr>
                <w:sz w:val="14"/>
              </w:rPr>
              <w:t>{sonuc2}{/riskDegerlendirmesi}</w:t>
            </w:r>
          </w:p>
        </w:tc>
      </w:tr>
    </w:tbl>
    <w:p w14:paraId="0C9356CB" w14:textId="77777777" w:rsidR="000B2D8F" w:rsidRDefault="000B2D8F"/>
    <w:p w14:paraId="0B756A0A" w14:textId="77777777" w:rsidR="000B2D8F" w:rsidRDefault="00000000">
      <w:pPr>
        <w:pStyle w:val="Balk2"/>
      </w:pPr>
      <w:r>
        <w:t>RİSK DEĞERLENDİRME EKİBİ - İMZA SİRKÜSÜ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451"/>
        <w:gridCol w:w="2451"/>
        <w:gridCol w:w="2451"/>
        <w:gridCol w:w="2451"/>
        <w:gridCol w:w="2451"/>
        <w:gridCol w:w="2451"/>
      </w:tblGrid>
      <w:tr w:rsidR="000B2D8F" w14:paraId="3FDABFB7" w14:textId="77777777">
        <w:tc>
          <w:tcPr>
            <w:tcW w:w="2451" w:type="dxa"/>
            <w:shd w:val="clear" w:color="auto" w:fill="EAEAEA"/>
          </w:tcPr>
          <w:p w14:paraId="3271AF44" w14:textId="77777777" w:rsidR="000B2D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İŞVEREN / VEKİLİ</w:t>
            </w:r>
            <w:r>
              <w:rPr>
                <w:b/>
                <w:sz w:val="14"/>
              </w:rPr>
              <w:br/>
              <w:t>(Yön. md. 6/1-a)</w:t>
            </w:r>
          </w:p>
        </w:tc>
        <w:tc>
          <w:tcPr>
            <w:tcW w:w="2451" w:type="dxa"/>
            <w:shd w:val="clear" w:color="auto" w:fill="EAEAEA"/>
          </w:tcPr>
          <w:p w14:paraId="4E5D8EEE" w14:textId="77777777" w:rsidR="000B2D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İSG UZMANI</w:t>
            </w:r>
            <w:r>
              <w:rPr>
                <w:b/>
                <w:sz w:val="14"/>
              </w:rPr>
              <w:br/>
              <w:t>(A Sınıfı)</w:t>
            </w:r>
          </w:p>
        </w:tc>
        <w:tc>
          <w:tcPr>
            <w:tcW w:w="2451" w:type="dxa"/>
            <w:shd w:val="clear" w:color="auto" w:fill="EAEAEA"/>
          </w:tcPr>
          <w:p w14:paraId="76412862" w14:textId="77777777" w:rsidR="000B2D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İŞYERİ HEKİMİ</w:t>
            </w:r>
            <w:r>
              <w:rPr>
                <w:b/>
                <w:sz w:val="14"/>
              </w:rPr>
              <w:br/>
              <w:t>(Yön. md. 6/1-b)</w:t>
            </w:r>
          </w:p>
        </w:tc>
        <w:tc>
          <w:tcPr>
            <w:tcW w:w="2451" w:type="dxa"/>
            <w:shd w:val="clear" w:color="auto" w:fill="EAEAEA"/>
          </w:tcPr>
          <w:p w14:paraId="3CB73555" w14:textId="77777777" w:rsidR="000B2D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ÇALIŞAN TEMS.</w:t>
            </w:r>
            <w:r>
              <w:rPr>
                <w:b/>
                <w:sz w:val="14"/>
              </w:rPr>
              <w:br/>
              <w:t>(Yön. md. 6/1-c)</w:t>
            </w:r>
          </w:p>
        </w:tc>
        <w:tc>
          <w:tcPr>
            <w:tcW w:w="2451" w:type="dxa"/>
            <w:shd w:val="clear" w:color="auto" w:fill="EAEAEA"/>
          </w:tcPr>
          <w:p w14:paraId="5B85CFED" w14:textId="77777777" w:rsidR="000B2D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DESTEK ELEMANI</w:t>
            </w:r>
            <w:r>
              <w:rPr>
                <w:b/>
                <w:sz w:val="14"/>
              </w:rPr>
              <w:br/>
              <w:t>(Yön. md. 6/1-ç)</w:t>
            </w:r>
          </w:p>
        </w:tc>
        <w:tc>
          <w:tcPr>
            <w:tcW w:w="2451" w:type="dxa"/>
            <w:shd w:val="clear" w:color="auto" w:fill="EAEAEA"/>
          </w:tcPr>
          <w:p w14:paraId="37868CF7" w14:textId="77777777" w:rsidR="000B2D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BİRİM TEMS.</w:t>
            </w:r>
            <w:r>
              <w:rPr>
                <w:b/>
                <w:sz w:val="14"/>
              </w:rPr>
              <w:br/>
              <w:t>(Yönetmelik md. 6/1-d)</w:t>
            </w:r>
          </w:p>
        </w:tc>
      </w:tr>
      <w:tr w:rsidR="000B2D8F" w14:paraId="4C2AD827" w14:textId="77777777">
        <w:tc>
          <w:tcPr>
            <w:tcW w:w="2451" w:type="dxa"/>
          </w:tcPr>
          <w:p w14:paraId="45F99D1B" w14:textId="77777777" w:rsidR="000B2D8F" w:rsidRDefault="00000000">
            <w:pPr>
              <w:spacing w:after="0" w:line="240" w:lineRule="auto"/>
            </w:pPr>
            <w:r>
              <w:rPr>
                <w:sz w:val="14"/>
              </w:rPr>
              <w:t>Adı Soyadı: {ekipAd0}</w:t>
            </w:r>
            <w:r>
              <w:rPr>
                <w:sz w:val="14"/>
              </w:rPr>
              <w:br/>
              <w:t>Unvan / Belge: {ekipBelge0}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lastRenderedPageBreak/>
              <w:t>Tarih: {ekipTarih0}</w:t>
            </w:r>
            <w:r>
              <w:rPr>
                <w:sz w:val="14"/>
              </w:rPr>
              <w:br/>
              <w:t>İmza: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</w:p>
        </w:tc>
        <w:tc>
          <w:tcPr>
            <w:tcW w:w="2451" w:type="dxa"/>
          </w:tcPr>
          <w:p w14:paraId="140CF58B" w14:textId="77777777" w:rsidR="000B2D8F" w:rsidRDefault="00000000">
            <w:pPr>
              <w:spacing w:after="0" w:line="240" w:lineRule="auto"/>
            </w:pPr>
            <w:r>
              <w:rPr>
                <w:sz w:val="14"/>
              </w:rPr>
              <w:lastRenderedPageBreak/>
              <w:t>Adı Soyadı: {ekipAd1}</w:t>
            </w:r>
            <w:r>
              <w:rPr>
                <w:sz w:val="14"/>
              </w:rPr>
              <w:br/>
              <w:t>Unvan / Belge: {ekipBelge1}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lastRenderedPageBreak/>
              <w:t>Tarih: {ekipTarih1}</w:t>
            </w:r>
            <w:r>
              <w:rPr>
                <w:sz w:val="14"/>
              </w:rPr>
              <w:br/>
              <w:t>İmza: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</w:p>
        </w:tc>
        <w:tc>
          <w:tcPr>
            <w:tcW w:w="2451" w:type="dxa"/>
          </w:tcPr>
          <w:p w14:paraId="50349C14" w14:textId="77777777" w:rsidR="000B2D8F" w:rsidRDefault="00000000">
            <w:pPr>
              <w:spacing w:after="0" w:line="240" w:lineRule="auto"/>
            </w:pPr>
            <w:r>
              <w:rPr>
                <w:sz w:val="14"/>
              </w:rPr>
              <w:lastRenderedPageBreak/>
              <w:t>Adı Soyadı: {ekipAd2}</w:t>
            </w:r>
            <w:r>
              <w:rPr>
                <w:sz w:val="14"/>
              </w:rPr>
              <w:br/>
              <w:t>Unvan / Belge: {ekipBelge2}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lastRenderedPageBreak/>
              <w:t>Tarih: {ekipTarih2}</w:t>
            </w:r>
            <w:r>
              <w:rPr>
                <w:sz w:val="14"/>
              </w:rPr>
              <w:br/>
              <w:t>İmza: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</w:p>
        </w:tc>
        <w:tc>
          <w:tcPr>
            <w:tcW w:w="2451" w:type="dxa"/>
          </w:tcPr>
          <w:p w14:paraId="0D548927" w14:textId="77777777" w:rsidR="000B2D8F" w:rsidRDefault="00000000">
            <w:pPr>
              <w:spacing w:after="0" w:line="240" w:lineRule="auto"/>
            </w:pPr>
            <w:r>
              <w:rPr>
                <w:sz w:val="14"/>
              </w:rPr>
              <w:lastRenderedPageBreak/>
              <w:t>Adı Soyadı: {ekipAd3}</w:t>
            </w:r>
            <w:r>
              <w:rPr>
                <w:sz w:val="14"/>
              </w:rPr>
              <w:br/>
              <w:t>Unvan / Belge: {ekipBelge3}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lastRenderedPageBreak/>
              <w:t>Tarih: {ekipTarih3}</w:t>
            </w:r>
            <w:r>
              <w:rPr>
                <w:sz w:val="14"/>
              </w:rPr>
              <w:br/>
              <w:t>İmza: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</w:p>
        </w:tc>
        <w:tc>
          <w:tcPr>
            <w:tcW w:w="2451" w:type="dxa"/>
          </w:tcPr>
          <w:p w14:paraId="7F1E677E" w14:textId="77777777" w:rsidR="000B2D8F" w:rsidRDefault="00000000">
            <w:pPr>
              <w:spacing w:after="0" w:line="240" w:lineRule="auto"/>
            </w:pPr>
            <w:r>
              <w:rPr>
                <w:sz w:val="14"/>
              </w:rPr>
              <w:lastRenderedPageBreak/>
              <w:t>Adı Soyadı: {ekipAd4}</w:t>
            </w:r>
            <w:r>
              <w:rPr>
                <w:sz w:val="14"/>
              </w:rPr>
              <w:br/>
              <w:t>Unvan / Belge: {ekipBelge4}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lastRenderedPageBreak/>
              <w:t>Tarih: {ekipTarih4}</w:t>
            </w:r>
            <w:r>
              <w:rPr>
                <w:sz w:val="14"/>
              </w:rPr>
              <w:br/>
              <w:t>İmza: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</w:p>
        </w:tc>
        <w:tc>
          <w:tcPr>
            <w:tcW w:w="2451" w:type="dxa"/>
          </w:tcPr>
          <w:p w14:paraId="4C75542B" w14:textId="77777777" w:rsidR="000B2D8F" w:rsidRDefault="00000000">
            <w:pPr>
              <w:spacing w:after="0" w:line="240" w:lineRule="auto"/>
            </w:pPr>
            <w:r>
              <w:rPr>
                <w:sz w:val="14"/>
              </w:rPr>
              <w:lastRenderedPageBreak/>
              <w:t>Adı Soyadı: {ekipAd5}</w:t>
            </w:r>
            <w:r>
              <w:rPr>
                <w:sz w:val="14"/>
              </w:rPr>
              <w:br/>
              <w:t>Unvan / Belge: {ekipBelge5}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lastRenderedPageBreak/>
              <w:t>Tarih: {ekipTarih5}</w:t>
            </w:r>
            <w:r>
              <w:rPr>
                <w:sz w:val="14"/>
              </w:rPr>
              <w:br/>
              <w:t>İmza: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</w:p>
        </w:tc>
      </w:tr>
    </w:tbl>
    <w:p w14:paraId="22B3248A" w14:textId="77777777" w:rsidR="000B2D8F" w:rsidRDefault="00000000">
      <w:r>
        <w:lastRenderedPageBreak/>
        <w:br w:type="page"/>
      </w:r>
    </w:p>
    <w:p w14:paraId="4D8D89D7" w14:textId="77777777" w:rsidR="000B2D8F" w:rsidRDefault="00000000">
      <w:pPr>
        <w:pStyle w:val="Balk1"/>
      </w:pPr>
      <w:r>
        <w:lastRenderedPageBreak/>
        <w:t>RİSK ANALİZ RAPORU</w:t>
      </w:r>
    </w:p>
    <w:p w14:paraId="49EDD06D" w14:textId="77777777" w:rsidR="000B2D8F" w:rsidRDefault="00000000">
      <w:pPr>
        <w:jc w:val="center"/>
      </w:pPr>
      <w:r>
        <w:t>{isletmeUnvani} - Enerji Üretim Santrali</w:t>
      </w:r>
    </w:p>
    <w:p w14:paraId="4361BED6" w14:textId="77777777" w:rsidR="000B2D8F" w:rsidRDefault="00000000">
      <w:pPr>
        <w:pStyle w:val="Balk2"/>
      </w:pPr>
      <w:r>
        <w:t>1. AMAÇ VE KAPSAM</w:t>
      </w:r>
    </w:p>
    <w:p w14:paraId="17E2FE66" w14:textId="77777777" w:rsidR="000B2D8F" w:rsidRDefault="00000000">
      <w:r>
        <w:t>{amacVeKapsamMetni}</w:t>
      </w:r>
    </w:p>
    <w:p w14:paraId="7A463CAF" w14:textId="77777777" w:rsidR="000B2D8F" w:rsidRDefault="00000000">
      <w:pPr>
        <w:pStyle w:val="Balk2"/>
      </w:pPr>
      <w:r>
        <w:t>2. YÖNTEM: FİNE-KINNEY</w:t>
      </w:r>
    </w:p>
    <w:p w14:paraId="7392F72A" w14:textId="77777777" w:rsidR="000B2D8F" w:rsidRDefault="00000000">
      <w:r>
        <w:t>Fine-Kinney yönteminde risk puanı üç parametrenin çarpımı ile hesaplanır: Risk (R) = Olasılık (O) × Şiddet (Ş) × Frekans (F). Her parametre için aşağıdaki tablolardan bir değer seçilir ve elde edilen risk puanına göre riskin önem derecesi ve aksiyon önceliği belirlenir.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676"/>
        <w:gridCol w:w="3676"/>
        <w:gridCol w:w="3676"/>
        <w:gridCol w:w="3676"/>
      </w:tblGrid>
      <w:tr w:rsidR="000B2D8F" w14:paraId="265FCBAF" w14:textId="77777777">
        <w:tc>
          <w:tcPr>
            <w:tcW w:w="3676" w:type="dxa"/>
            <w:shd w:val="clear" w:color="auto" w:fill="D9D9D9"/>
          </w:tcPr>
          <w:p w14:paraId="6820EE2E" w14:textId="77777777" w:rsidR="000B2D8F" w:rsidRDefault="00000000">
            <w:pPr>
              <w:spacing w:after="0" w:line="240" w:lineRule="auto"/>
            </w:pPr>
            <w:r>
              <w:rPr>
                <w:b/>
              </w:rPr>
              <w:t>Olasılık (O)</w:t>
            </w:r>
          </w:p>
        </w:tc>
        <w:tc>
          <w:tcPr>
            <w:tcW w:w="3676" w:type="dxa"/>
            <w:shd w:val="clear" w:color="auto" w:fill="D9D9D9"/>
          </w:tcPr>
          <w:p w14:paraId="525E5884" w14:textId="77777777" w:rsidR="000B2D8F" w:rsidRDefault="00000000">
            <w:pPr>
              <w:spacing w:after="0" w:line="240" w:lineRule="auto"/>
            </w:pPr>
            <w:r>
              <w:rPr>
                <w:b/>
              </w:rPr>
              <w:t>Değer</w:t>
            </w:r>
          </w:p>
        </w:tc>
        <w:tc>
          <w:tcPr>
            <w:tcW w:w="3676" w:type="dxa"/>
            <w:shd w:val="clear" w:color="auto" w:fill="D9D9D9"/>
          </w:tcPr>
          <w:p w14:paraId="087698D2" w14:textId="77777777" w:rsidR="000B2D8F" w:rsidRDefault="00000000">
            <w:pPr>
              <w:spacing w:after="0" w:line="240" w:lineRule="auto"/>
            </w:pPr>
            <w:r>
              <w:rPr>
                <w:b/>
              </w:rPr>
              <w:t>Şiddet (Ş)</w:t>
            </w:r>
          </w:p>
        </w:tc>
        <w:tc>
          <w:tcPr>
            <w:tcW w:w="3676" w:type="dxa"/>
            <w:shd w:val="clear" w:color="auto" w:fill="D9D9D9"/>
          </w:tcPr>
          <w:p w14:paraId="48D17419" w14:textId="77777777" w:rsidR="000B2D8F" w:rsidRDefault="00000000">
            <w:pPr>
              <w:spacing w:after="0" w:line="240" w:lineRule="auto"/>
            </w:pPr>
            <w:r>
              <w:rPr>
                <w:b/>
              </w:rPr>
              <w:t>Değer</w:t>
            </w:r>
          </w:p>
        </w:tc>
      </w:tr>
      <w:tr w:rsidR="000B2D8F" w14:paraId="3DD4A80F" w14:textId="77777777">
        <w:tc>
          <w:tcPr>
            <w:tcW w:w="3676" w:type="dxa"/>
          </w:tcPr>
          <w:p w14:paraId="4415C1EE" w14:textId="77777777" w:rsidR="000B2D8F" w:rsidRDefault="00000000">
            <w:pPr>
              <w:spacing w:after="0" w:line="240" w:lineRule="auto"/>
            </w:pPr>
            <w:r>
              <w:t>Beklenir, kesin</w:t>
            </w:r>
          </w:p>
        </w:tc>
        <w:tc>
          <w:tcPr>
            <w:tcW w:w="3676" w:type="dxa"/>
          </w:tcPr>
          <w:p w14:paraId="11BD9AA2" w14:textId="77777777" w:rsidR="000B2D8F" w:rsidRDefault="00000000">
            <w:pPr>
              <w:spacing w:after="0" w:line="240" w:lineRule="auto"/>
            </w:pPr>
            <w:r>
              <w:t>10</w:t>
            </w:r>
          </w:p>
        </w:tc>
        <w:tc>
          <w:tcPr>
            <w:tcW w:w="3676" w:type="dxa"/>
          </w:tcPr>
          <w:p w14:paraId="31E20428" w14:textId="77777777" w:rsidR="000B2D8F" w:rsidRDefault="00000000">
            <w:pPr>
              <w:spacing w:after="0" w:line="240" w:lineRule="auto"/>
            </w:pPr>
            <w:r>
              <w:t>Felaket / birden çok ölüm</w:t>
            </w:r>
          </w:p>
        </w:tc>
        <w:tc>
          <w:tcPr>
            <w:tcW w:w="3676" w:type="dxa"/>
          </w:tcPr>
          <w:p w14:paraId="46C63B10" w14:textId="77777777" w:rsidR="000B2D8F" w:rsidRDefault="00000000">
            <w:pPr>
              <w:spacing w:after="0" w:line="240" w:lineRule="auto"/>
            </w:pPr>
            <w:r>
              <w:t>100</w:t>
            </w:r>
          </w:p>
        </w:tc>
      </w:tr>
      <w:tr w:rsidR="000B2D8F" w14:paraId="04DF49D9" w14:textId="77777777">
        <w:tc>
          <w:tcPr>
            <w:tcW w:w="3676" w:type="dxa"/>
          </w:tcPr>
          <w:p w14:paraId="224019B9" w14:textId="77777777" w:rsidR="000B2D8F" w:rsidRDefault="00000000">
            <w:pPr>
              <w:spacing w:after="0" w:line="240" w:lineRule="auto"/>
            </w:pPr>
            <w:r>
              <w:t>Yüksek / oldukça mümkün</w:t>
            </w:r>
          </w:p>
        </w:tc>
        <w:tc>
          <w:tcPr>
            <w:tcW w:w="3676" w:type="dxa"/>
          </w:tcPr>
          <w:p w14:paraId="1027929F" w14:textId="77777777" w:rsidR="000B2D8F" w:rsidRDefault="00000000">
            <w:pPr>
              <w:spacing w:after="0" w:line="240" w:lineRule="auto"/>
            </w:pPr>
            <w:r>
              <w:t>6</w:t>
            </w:r>
          </w:p>
        </w:tc>
        <w:tc>
          <w:tcPr>
            <w:tcW w:w="3676" w:type="dxa"/>
          </w:tcPr>
          <w:p w14:paraId="59308B04" w14:textId="77777777" w:rsidR="000B2D8F" w:rsidRDefault="00000000">
            <w:pPr>
              <w:spacing w:after="0" w:line="240" w:lineRule="auto"/>
            </w:pPr>
            <w:r>
              <w:t>Ölüm / kalıcı sakatlık</w:t>
            </w:r>
          </w:p>
        </w:tc>
        <w:tc>
          <w:tcPr>
            <w:tcW w:w="3676" w:type="dxa"/>
          </w:tcPr>
          <w:p w14:paraId="36520D91" w14:textId="77777777" w:rsidR="000B2D8F" w:rsidRDefault="00000000">
            <w:pPr>
              <w:spacing w:after="0" w:line="240" w:lineRule="auto"/>
            </w:pPr>
            <w:r>
              <w:t>40</w:t>
            </w:r>
          </w:p>
        </w:tc>
      </w:tr>
      <w:tr w:rsidR="000B2D8F" w14:paraId="3528D9CB" w14:textId="77777777">
        <w:tc>
          <w:tcPr>
            <w:tcW w:w="3676" w:type="dxa"/>
          </w:tcPr>
          <w:p w14:paraId="0520B8F7" w14:textId="77777777" w:rsidR="000B2D8F" w:rsidRDefault="00000000">
            <w:pPr>
              <w:spacing w:after="0" w:line="240" w:lineRule="auto"/>
            </w:pPr>
            <w:r>
              <w:t>Olası</w:t>
            </w:r>
          </w:p>
        </w:tc>
        <w:tc>
          <w:tcPr>
            <w:tcW w:w="3676" w:type="dxa"/>
          </w:tcPr>
          <w:p w14:paraId="536498DF" w14:textId="77777777" w:rsidR="000B2D8F" w:rsidRDefault="00000000">
            <w:pPr>
              <w:spacing w:after="0" w:line="240" w:lineRule="auto"/>
            </w:pPr>
            <w:r>
              <w:t>3</w:t>
            </w:r>
          </w:p>
        </w:tc>
        <w:tc>
          <w:tcPr>
            <w:tcW w:w="3676" w:type="dxa"/>
          </w:tcPr>
          <w:p w14:paraId="5549853E" w14:textId="77777777" w:rsidR="000B2D8F" w:rsidRDefault="00000000">
            <w:pPr>
              <w:spacing w:after="0" w:line="240" w:lineRule="auto"/>
            </w:pPr>
            <w:r>
              <w:t>Kalıcı hasar / ciddi</w:t>
            </w:r>
          </w:p>
        </w:tc>
        <w:tc>
          <w:tcPr>
            <w:tcW w:w="3676" w:type="dxa"/>
          </w:tcPr>
          <w:p w14:paraId="00897A63" w14:textId="77777777" w:rsidR="000B2D8F" w:rsidRDefault="00000000">
            <w:pPr>
              <w:spacing w:after="0" w:line="240" w:lineRule="auto"/>
            </w:pPr>
            <w:r>
              <w:t>15</w:t>
            </w:r>
          </w:p>
        </w:tc>
      </w:tr>
      <w:tr w:rsidR="000B2D8F" w14:paraId="14060EA4" w14:textId="77777777">
        <w:tc>
          <w:tcPr>
            <w:tcW w:w="3676" w:type="dxa"/>
          </w:tcPr>
          <w:p w14:paraId="7B381291" w14:textId="77777777" w:rsidR="000B2D8F" w:rsidRDefault="00000000">
            <w:pPr>
              <w:spacing w:after="0" w:line="240" w:lineRule="auto"/>
            </w:pPr>
            <w:r>
              <w:t>Mümkün ama düşük</w:t>
            </w:r>
          </w:p>
        </w:tc>
        <w:tc>
          <w:tcPr>
            <w:tcW w:w="3676" w:type="dxa"/>
          </w:tcPr>
          <w:p w14:paraId="312D3781" w14:textId="77777777" w:rsidR="000B2D8F" w:rsidRDefault="00000000">
            <w:pPr>
              <w:spacing w:after="0" w:line="240" w:lineRule="auto"/>
            </w:pPr>
            <w:r>
              <w:t>1</w:t>
            </w:r>
          </w:p>
        </w:tc>
        <w:tc>
          <w:tcPr>
            <w:tcW w:w="3676" w:type="dxa"/>
          </w:tcPr>
          <w:p w14:paraId="2EB7249C" w14:textId="77777777" w:rsidR="000B2D8F" w:rsidRDefault="00000000">
            <w:pPr>
              <w:spacing w:after="0" w:line="240" w:lineRule="auto"/>
            </w:pPr>
            <w:r>
              <w:t>Önemli / tedavi gerektiren</w:t>
            </w:r>
          </w:p>
        </w:tc>
        <w:tc>
          <w:tcPr>
            <w:tcW w:w="3676" w:type="dxa"/>
          </w:tcPr>
          <w:p w14:paraId="430438DB" w14:textId="77777777" w:rsidR="000B2D8F" w:rsidRDefault="00000000">
            <w:pPr>
              <w:spacing w:after="0" w:line="240" w:lineRule="auto"/>
            </w:pPr>
            <w:r>
              <w:t>7</w:t>
            </w:r>
          </w:p>
        </w:tc>
      </w:tr>
      <w:tr w:rsidR="000B2D8F" w14:paraId="72AB3679" w14:textId="77777777">
        <w:tc>
          <w:tcPr>
            <w:tcW w:w="3676" w:type="dxa"/>
          </w:tcPr>
          <w:p w14:paraId="476C5E54" w14:textId="77777777" w:rsidR="000B2D8F" w:rsidRDefault="00000000">
            <w:pPr>
              <w:spacing w:after="0" w:line="240" w:lineRule="auto"/>
            </w:pPr>
            <w:r>
              <w:t>Beklenmez ama mümkün</w:t>
            </w:r>
          </w:p>
        </w:tc>
        <w:tc>
          <w:tcPr>
            <w:tcW w:w="3676" w:type="dxa"/>
          </w:tcPr>
          <w:p w14:paraId="236B9190" w14:textId="77777777" w:rsidR="000B2D8F" w:rsidRDefault="00000000">
            <w:pPr>
              <w:spacing w:after="0" w:line="240" w:lineRule="auto"/>
            </w:pPr>
            <w:r>
              <w:t>0,5</w:t>
            </w:r>
          </w:p>
        </w:tc>
        <w:tc>
          <w:tcPr>
            <w:tcW w:w="3676" w:type="dxa"/>
          </w:tcPr>
          <w:p w14:paraId="70BBFB01" w14:textId="77777777" w:rsidR="000B2D8F" w:rsidRDefault="00000000">
            <w:pPr>
              <w:spacing w:after="0" w:line="240" w:lineRule="auto"/>
            </w:pPr>
            <w:r>
              <w:t>Küçük / ilk yardım</w:t>
            </w:r>
          </w:p>
        </w:tc>
        <w:tc>
          <w:tcPr>
            <w:tcW w:w="3676" w:type="dxa"/>
          </w:tcPr>
          <w:p w14:paraId="76995051" w14:textId="77777777" w:rsidR="000B2D8F" w:rsidRDefault="00000000">
            <w:pPr>
              <w:spacing w:after="0" w:line="240" w:lineRule="auto"/>
            </w:pPr>
            <w:r>
              <w:t>3</w:t>
            </w:r>
          </w:p>
        </w:tc>
      </w:tr>
      <w:tr w:rsidR="000B2D8F" w14:paraId="014E1313" w14:textId="77777777">
        <w:tc>
          <w:tcPr>
            <w:tcW w:w="3676" w:type="dxa"/>
          </w:tcPr>
          <w:p w14:paraId="2D55B452" w14:textId="77777777" w:rsidR="000B2D8F" w:rsidRDefault="00000000">
            <w:pPr>
              <w:spacing w:after="0" w:line="240" w:lineRule="auto"/>
            </w:pPr>
            <w:r>
              <w:t>Pratik olarak imkânsız</w:t>
            </w:r>
          </w:p>
        </w:tc>
        <w:tc>
          <w:tcPr>
            <w:tcW w:w="3676" w:type="dxa"/>
          </w:tcPr>
          <w:p w14:paraId="4BF38B13" w14:textId="77777777" w:rsidR="000B2D8F" w:rsidRDefault="00000000">
            <w:pPr>
              <w:spacing w:after="0" w:line="240" w:lineRule="auto"/>
            </w:pPr>
            <w:r>
              <w:t>0,2</w:t>
            </w:r>
          </w:p>
        </w:tc>
        <w:tc>
          <w:tcPr>
            <w:tcW w:w="3676" w:type="dxa"/>
          </w:tcPr>
          <w:p w14:paraId="592B3736" w14:textId="77777777" w:rsidR="000B2D8F" w:rsidRDefault="00000000">
            <w:pPr>
              <w:spacing w:after="0" w:line="240" w:lineRule="auto"/>
            </w:pPr>
            <w:r>
              <w:t>Çok hafif</w:t>
            </w:r>
          </w:p>
        </w:tc>
        <w:tc>
          <w:tcPr>
            <w:tcW w:w="3676" w:type="dxa"/>
          </w:tcPr>
          <w:p w14:paraId="69F1EE41" w14:textId="77777777" w:rsidR="000B2D8F" w:rsidRDefault="00000000">
            <w:pPr>
              <w:spacing w:after="0" w:line="240" w:lineRule="auto"/>
            </w:pPr>
            <w:r>
              <w:t>1</w:t>
            </w:r>
          </w:p>
        </w:tc>
      </w:tr>
    </w:tbl>
    <w:p w14:paraId="2B3E831D" w14:textId="77777777" w:rsidR="000B2D8F" w:rsidRDefault="000B2D8F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676"/>
        <w:gridCol w:w="3676"/>
        <w:gridCol w:w="3676"/>
        <w:gridCol w:w="3676"/>
      </w:tblGrid>
      <w:tr w:rsidR="000B2D8F" w14:paraId="6DF98B58" w14:textId="77777777">
        <w:tc>
          <w:tcPr>
            <w:tcW w:w="3676" w:type="dxa"/>
            <w:shd w:val="clear" w:color="auto" w:fill="D9D9D9"/>
          </w:tcPr>
          <w:p w14:paraId="1838C6C1" w14:textId="77777777" w:rsidR="000B2D8F" w:rsidRDefault="00000000">
            <w:pPr>
              <w:spacing w:after="0" w:line="240" w:lineRule="auto"/>
            </w:pPr>
            <w:r>
              <w:rPr>
                <w:b/>
              </w:rPr>
              <w:t>Frekans (F)</w:t>
            </w:r>
          </w:p>
        </w:tc>
        <w:tc>
          <w:tcPr>
            <w:tcW w:w="3676" w:type="dxa"/>
            <w:shd w:val="clear" w:color="auto" w:fill="D9D9D9"/>
          </w:tcPr>
          <w:p w14:paraId="552DA993" w14:textId="77777777" w:rsidR="000B2D8F" w:rsidRDefault="00000000">
            <w:pPr>
              <w:spacing w:after="0" w:line="240" w:lineRule="auto"/>
            </w:pPr>
            <w:r>
              <w:rPr>
                <w:b/>
              </w:rPr>
              <w:t>Değer</w:t>
            </w:r>
          </w:p>
        </w:tc>
        <w:tc>
          <w:tcPr>
            <w:tcW w:w="3676" w:type="dxa"/>
            <w:shd w:val="clear" w:color="auto" w:fill="D9D9D9"/>
          </w:tcPr>
          <w:p w14:paraId="53CF4B39" w14:textId="77777777" w:rsidR="000B2D8F" w:rsidRDefault="00000000">
            <w:pPr>
              <w:spacing w:after="0" w:line="240" w:lineRule="auto"/>
            </w:pPr>
            <w:r>
              <w:rPr>
                <w:b/>
              </w:rPr>
              <w:t>Risk Puanı</w:t>
            </w:r>
          </w:p>
        </w:tc>
        <w:tc>
          <w:tcPr>
            <w:tcW w:w="3676" w:type="dxa"/>
            <w:shd w:val="clear" w:color="auto" w:fill="D9D9D9"/>
          </w:tcPr>
          <w:p w14:paraId="5285B18F" w14:textId="77777777" w:rsidR="000B2D8F" w:rsidRDefault="00000000">
            <w:pPr>
              <w:spacing w:after="0" w:line="240" w:lineRule="auto"/>
            </w:pPr>
            <w:r>
              <w:rPr>
                <w:b/>
              </w:rPr>
              <w:t>Sonuç / Aksiyon</w:t>
            </w:r>
          </w:p>
        </w:tc>
      </w:tr>
      <w:tr w:rsidR="000B2D8F" w14:paraId="3FA61DE0" w14:textId="77777777">
        <w:tc>
          <w:tcPr>
            <w:tcW w:w="3676" w:type="dxa"/>
          </w:tcPr>
          <w:p w14:paraId="1963AB5A" w14:textId="77777777" w:rsidR="000B2D8F" w:rsidRDefault="00000000">
            <w:pPr>
              <w:spacing w:after="0" w:line="240" w:lineRule="auto"/>
            </w:pPr>
            <w:r>
              <w:t>Sürekli / saatte birkaç kez</w:t>
            </w:r>
          </w:p>
        </w:tc>
        <w:tc>
          <w:tcPr>
            <w:tcW w:w="3676" w:type="dxa"/>
          </w:tcPr>
          <w:p w14:paraId="1FB16341" w14:textId="77777777" w:rsidR="000B2D8F" w:rsidRDefault="00000000">
            <w:pPr>
              <w:spacing w:after="0" w:line="240" w:lineRule="auto"/>
            </w:pPr>
            <w:r>
              <w:t>10</w:t>
            </w:r>
          </w:p>
        </w:tc>
        <w:tc>
          <w:tcPr>
            <w:tcW w:w="3676" w:type="dxa"/>
          </w:tcPr>
          <w:p w14:paraId="733979FE" w14:textId="77777777" w:rsidR="000B2D8F" w:rsidRDefault="00000000">
            <w:pPr>
              <w:spacing w:after="0" w:line="240" w:lineRule="auto"/>
            </w:pPr>
            <w:r>
              <w:t>&gt;400</w:t>
            </w:r>
          </w:p>
        </w:tc>
        <w:tc>
          <w:tcPr>
            <w:tcW w:w="3676" w:type="dxa"/>
          </w:tcPr>
          <w:p w14:paraId="7F0A0D1D" w14:textId="77777777" w:rsidR="000B2D8F" w:rsidRDefault="00000000">
            <w:pPr>
              <w:spacing w:after="0" w:line="240" w:lineRule="auto"/>
            </w:pPr>
            <w:r>
              <w:t>Tolerans Dışı - Çalışma durdurulmalı</w:t>
            </w:r>
          </w:p>
        </w:tc>
      </w:tr>
      <w:tr w:rsidR="000B2D8F" w14:paraId="21EE5B31" w14:textId="77777777">
        <w:tc>
          <w:tcPr>
            <w:tcW w:w="3676" w:type="dxa"/>
          </w:tcPr>
          <w:p w14:paraId="62D4FC74" w14:textId="77777777" w:rsidR="000B2D8F" w:rsidRDefault="00000000">
            <w:pPr>
              <w:spacing w:after="0" w:line="240" w:lineRule="auto"/>
            </w:pPr>
            <w:r>
              <w:t>Sık / her gün</w:t>
            </w:r>
          </w:p>
        </w:tc>
        <w:tc>
          <w:tcPr>
            <w:tcW w:w="3676" w:type="dxa"/>
          </w:tcPr>
          <w:p w14:paraId="1FE5E56E" w14:textId="77777777" w:rsidR="000B2D8F" w:rsidRDefault="00000000">
            <w:pPr>
              <w:spacing w:after="0" w:line="240" w:lineRule="auto"/>
            </w:pPr>
            <w:r>
              <w:t>6</w:t>
            </w:r>
          </w:p>
        </w:tc>
        <w:tc>
          <w:tcPr>
            <w:tcW w:w="3676" w:type="dxa"/>
          </w:tcPr>
          <w:p w14:paraId="519F6708" w14:textId="77777777" w:rsidR="000B2D8F" w:rsidRDefault="00000000">
            <w:pPr>
              <w:spacing w:after="0" w:line="240" w:lineRule="auto"/>
            </w:pPr>
            <w:r>
              <w:t>200-400</w:t>
            </w:r>
          </w:p>
        </w:tc>
        <w:tc>
          <w:tcPr>
            <w:tcW w:w="3676" w:type="dxa"/>
          </w:tcPr>
          <w:p w14:paraId="6B406EFA" w14:textId="77777777" w:rsidR="000B2D8F" w:rsidRDefault="00000000">
            <w:pPr>
              <w:spacing w:after="0" w:line="240" w:lineRule="auto"/>
            </w:pPr>
            <w:r>
              <w:t>Yüksek Risk - Acil önlem gerekli</w:t>
            </w:r>
          </w:p>
        </w:tc>
      </w:tr>
      <w:tr w:rsidR="000B2D8F" w14:paraId="36CCCF11" w14:textId="77777777">
        <w:tc>
          <w:tcPr>
            <w:tcW w:w="3676" w:type="dxa"/>
          </w:tcPr>
          <w:p w14:paraId="502D2FB5" w14:textId="77777777" w:rsidR="000B2D8F" w:rsidRDefault="00000000">
            <w:pPr>
              <w:spacing w:after="0" w:line="240" w:lineRule="auto"/>
            </w:pPr>
            <w:r>
              <w:t>Ara sıra / haftada bir</w:t>
            </w:r>
          </w:p>
        </w:tc>
        <w:tc>
          <w:tcPr>
            <w:tcW w:w="3676" w:type="dxa"/>
          </w:tcPr>
          <w:p w14:paraId="708C027A" w14:textId="77777777" w:rsidR="000B2D8F" w:rsidRDefault="00000000">
            <w:pPr>
              <w:spacing w:after="0" w:line="240" w:lineRule="auto"/>
            </w:pPr>
            <w:r>
              <w:t>3</w:t>
            </w:r>
          </w:p>
        </w:tc>
        <w:tc>
          <w:tcPr>
            <w:tcW w:w="3676" w:type="dxa"/>
          </w:tcPr>
          <w:p w14:paraId="4647E659" w14:textId="77777777" w:rsidR="000B2D8F" w:rsidRDefault="00000000">
            <w:pPr>
              <w:spacing w:after="0" w:line="240" w:lineRule="auto"/>
            </w:pPr>
            <w:r>
              <w:t>70-200</w:t>
            </w:r>
          </w:p>
        </w:tc>
        <w:tc>
          <w:tcPr>
            <w:tcW w:w="3676" w:type="dxa"/>
          </w:tcPr>
          <w:p w14:paraId="4F5CD10D" w14:textId="77777777" w:rsidR="000B2D8F" w:rsidRDefault="00000000">
            <w:pPr>
              <w:spacing w:after="0" w:line="240" w:lineRule="auto"/>
            </w:pPr>
            <w:r>
              <w:t>Önemli Risk - Önlem planlanmalı</w:t>
            </w:r>
          </w:p>
        </w:tc>
      </w:tr>
      <w:tr w:rsidR="000B2D8F" w14:paraId="4BAE8177" w14:textId="77777777">
        <w:tc>
          <w:tcPr>
            <w:tcW w:w="3676" w:type="dxa"/>
          </w:tcPr>
          <w:p w14:paraId="6A3095DE" w14:textId="77777777" w:rsidR="000B2D8F" w:rsidRDefault="00000000">
            <w:pPr>
              <w:spacing w:after="0" w:line="240" w:lineRule="auto"/>
            </w:pPr>
            <w:r>
              <w:t>Az / ayda bir</w:t>
            </w:r>
          </w:p>
        </w:tc>
        <w:tc>
          <w:tcPr>
            <w:tcW w:w="3676" w:type="dxa"/>
          </w:tcPr>
          <w:p w14:paraId="64F2458E" w14:textId="77777777" w:rsidR="000B2D8F" w:rsidRDefault="00000000">
            <w:pPr>
              <w:spacing w:after="0" w:line="240" w:lineRule="auto"/>
            </w:pPr>
            <w:r>
              <w:t>2</w:t>
            </w:r>
          </w:p>
        </w:tc>
        <w:tc>
          <w:tcPr>
            <w:tcW w:w="3676" w:type="dxa"/>
          </w:tcPr>
          <w:p w14:paraId="3D63459B" w14:textId="77777777" w:rsidR="000B2D8F" w:rsidRDefault="00000000">
            <w:pPr>
              <w:spacing w:after="0" w:line="240" w:lineRule="auto"/>
            </w:pPr>
            <w:r>
              <w:t>20-70</w:t>
            </w:r>
          </w:p>
        </w:tc>
        <w:tc>
          <w:tcPr>
            <w:tcW w:w="3676" w:type="dxa"/>
          </w:tcPr>
          <w:p w14:paraId="2472302A" w14:textId="77777777" w:rsidR="000B2D8F" w:rsidRDefault="00000000">
            <w:pPr>
              <w:spacing w:after="0" w:line="240" w:lineRule="auto"/>
            </w:pPr>
            <w:r>
              <w:t>Olası Risk - İzleme/gözetim</w:t>
            </w:r>
          </w:p>
        </w:tc>
      </w:tr>
      <w:tr w:rsidR="000B2D8F" w14:paraId="3C88EDD8" w14:textId="77777777">
        <w:tc>
          <w:tcPr>
            <w:tcW w:w="3676" w:type="dxa"/>
          </w:tcPr>
          <w:p w14:paraId="00A993A4" w14:textId="77777777" w:rsidR="000B2D8F" w:rsidRDefault="00000000">
            <w:pPr>
              <w:spacing w:after="0" w:line="240" w:lineRule="auto"/>
            </w:pPr>
            <w:r>
              <w:t>Çok az / yılda birkaç</w:t>
            </w:r>
          </w:p>
        </w:tc>
        <w:tc>
          <w:tcPr>
            <w:tcW w:w="3676" w:type="dxa"/>
          </w:tcPr>
          <w:p w14:paraId="0491B327" w14:textId="77777777" w:rsidR="000B2D8F" w:rsidRDefault="00000000">
            <w:pPr>
              <w:spacing w:after="0" w:line="240" w:lineRule="auto"/>
            </w:pPr>
            <w:r>
              <w:t>1</w:t>
            </w:r>
          </w:p>
        </w:tc>
        <w:tc>
          <w:tcPr>
            <w:tcW w:w="3676" w:type="dxa"/>
          </w:tcPr>
          <w:p w14:paraId="649297F6" w14:textId="77777777" w:rsidR="000B2D8F" w:rsidRDefault="00000000">
            <w:pPr>
              <w:spacing w:after="0" w:line="240" w:lineRule="auto"/>
            </w:pPr>
            <w:r>
              <w:t>&lt;20</w:t>
            </w:r>
          </w:p>
        </w:tc>
        <w:tc>
          <w:tcPr>
            <w:tcW w:w="3676" w:type="dxa"/>
          </w:tcPr>
          <w:p w14:paraId="66DCB7ED" w14:textId="77777777" w:rsidR="000B2D8F" w:rsidRDefault="00000000">
            <w:pPr>
              <w:spacing w:after="0" w:line="240" w:lineRule="auto"/>
            </w:pPr>
            <w:r>
              <w:t>Önemsiz Risk - Kabul edilebilir</w:t>
            </w:r>
          </w:p>
        </w:tc>
      </w:tr>
      <w:tr w:rsidR="000B2D8F" w14:paraId="31EFF617" w14:textId="77777777">
        <w:tc>
          <w:tcPr>
            <w:tcW w:w="3676" w:type="dxa"/>
          </w:tcPr>
          <w:p w14:paraId="6C193CC6" w14:textId="77777777" w:rsidR="000B2D8F" w:rsidRDefault="00000000">
            <w:pPr>
              <w:spacing w:after="0" w:line="240" w:lineRule="auto"/>
            </w:pPr>
            <w:r>
              <w:t>Çok seyrek / yılda bir</w:t>
            </w:r>
          </w:p>
        </w:tc>
        <w:tc>
          <w:tcPr>
            <w:tcW w:w="3676" w:type="dxa"/>
          </w:tcPr>
          <w:p w14:paraId="1F3D78CF" w14:textId="77777777" w:rsidR="000B2D8F" w:rsidRDefault="00000000">
            <w:pPr>
              <w:spacing w:after="0" w:line="240" w:lineRule="auto"/>
            </w:pPr>
            <w:r>
              <w:t>0,5</w:t>
            </w:r>
          </w:p>
        </w:tc>
        <w:tc>
          <w:tcPr>
            <w:tcW w:w="3676" w:type="dxa"/>
          </w:tcPr>
          <w:p w14:paraId="145060DD" w14:textId="77777777" w:rsidR="000B2D8F" w:rsidRDefault="00000000">
            <w:pPr>
              <w:spacing w:after="0" w:line="240" w:lineRule="auto"/>
            </w:pPr>
            <w:r>
              <w:t>-</w:t>
            </w:r>
          </w:p>
        </w:tc>
        <w:tc>
          <w:tcPr>
            <w:tcW w:w="3676" w:type="dxa"/>
          </w:tcPr>
          <w:p w14:paraId="6AA0B295" w14:textId="77777777" w:rsidR="000B2D8F" w:rsidRDefault="00000000">
            <w:pPr>
              <w:spacing w:after="0" w:line="240" w:lineRule="auto"/>
            </w:pPr>
            <w:r>
              <w:t>-</w:t>
            </w:r>
          </w:p>
        </w:tc>
      </w:tr>
    </w:tbl>
    <w:p w14:paraId="5DC0A2C6" w14:textId="77777777" w:rsidR="000B2D8F" w:rsidRDefault="000B2D8F"/>
    <w:p w14:paraId="42317EA4" w14:textId="77777777" w:rsidR="000B2D8F" w:rsidRDefault="00000000">
      <w:pPr>
        <w:pStyle w:val="Balk2"/>
      </w:pPr>
      <w:r>
        <w:t>3. DEĞERLENDİRME ÖZETİ</w:t>
      </w:r>
    </w:p>
    <w:p w14:paraId="7FD424F4" w14:textId="77777777" w:rsidR="000B2D8F" w:rsidRDefault="00000000">
      <w:r>
        <w:t>Santralde tespit edilen tehlike/risk senaryoları değerlendirilmiştir. Mevcut durum ve önlem sonrası risk dağılımı aşağıdaki tabloda özetlenmiştir.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902"/>
        <w:gridCol w:w="4902"/>
        <w:gridCol w:w="4902"/>
      </w:tblGrid>
      <w:tr w:rsidR="000B2D8F" w14:paraId="772661BA" w14:textId="77777777">
        <w:tc>
          <w:tcPr>
            <w:tcW w:w="4902" w:type="dxa"/>
            <w:shd w:val="clear" w:color="auto" w:fill="D9D9D9"/>
          </w:tcPr>
          <w:p w14:paraId="089A9A82" w14:textId="77777777" w:rsidR="000B2D8F" w:rsidRDefault="00000000">
            <w:pPr>
              <w:spacing w:after="0" w:line="240" w:lineRule="auto"/>
            </w:pPr>
            <w:r>
              <w:rPr>
                <w:b/>
              </w:rPr>
              <w:t>Risk Düzeyi</w:t>
            </w:r>
          </w:p>
        </w:tc>
        <w:tc>
          <w:tcPr>
            <w:tcW w:w="4902" w:type="dxa"/>
            <w:shd w:val="clear" w:color="auto" w:fill="D9D9D9"/>
          </w:tcPr>
          <w:p w14:paraId="2E261610" w14:textId="77777777" w:rsidR="000B2D8F" w:rsidRDefault="00000000">
            <w:pPr>
              <w:spacing w:after="0" w:line="240" w:lineRule="auto"/>
            </w:pPr>
            <w:r>
              <w:rPr>
                <w:b/>
              </w:rPr>
              <w:t>Mevcut Durum (adet)</w:t>
            </w:r>
          </w:p>
        </w:tc>
        <w:tc>
          <w:tcPr>
            <w:tcW w:w="4902" w:type="dxa"/>
            <w:shd w:val="clear" w:color="auto" w:fill="D9D9D9"/>
          </w:tcPr>
          <w:p w14:paraId="06293D6E" w14:textId="77777777" w:rsidR="000B2D8F" w:rsidRDefault="00000000">
            <w:pPr>
              <w:spacing w:after="0" w:line="240" w:lineRule="auto"/>
            </w:pPr>
            <w:r>
              <w:rPr>
                <w:b/>
              </w:rPr>
              <w:t>Önlem Sonrası (adet)</w:t>
            </w:r>
          </w:p>
        </w:tc>
      </w:tr>
      <w:tr w:rsidR="000B2D8F" w14:paraId="2CACB7AC" w14:textId="77777777">
        <w:tc>
          <w:tcPr>
            <w:tcW w:w="4902" w:type="dxa"/>
          </w:tcPr>
          <w:p w14:paraId="16800253" w14:textId="77777777" w:rsidR="000B2D8F" w:rsidRDefault="00000000">
            <w:pPr>
              <w:spacing w:after="0" w:line="240" w:lineRule="auto"/>
            </w:pPr>
            <w:r>
              <w:t>{#riskOzet}{riskDuzeyi}</w:t>
            </w:r>
          </w:p>
        </w:tc>
        <w:tc>
          <w:tcPr>
            <w:tcW w:w="4902" w:type="dxa"/>
          </w:tcPr>
          <w:p w14:paraId="47E5F767" w14:textId="77777777" w:rsidR="000B2D8F" w:rsidRDefault="00000000">
            <w:pPr>
              <w:spacing w:after="0" w:line="240" w:lineRule="auto"/>
            </w:pPr>
            <w:r>
              <w:t>{mevcutAdet}</w:t>
            </w:r>
          </w:p>
        </w:tc>
        <w:tc>
          <w:tcPr>
            <w:tcW w:w="4902" w:type="dxa"/>
          </w:tcPr>
          <w:p w14:paraId="5C510EAC" w14:textId="77777777" w:rsidR="000B2D8F" w:rsidRDefault="00000000">
            <w:pPr>
              <w:spacing w:after="0" w:line="240" w:lineRule="auto"/>
            </w:pPr>
            <w:r>
              <w:t>{onlemSonrasiAdet}{/riskOzet}</w:t>
            </w:r>
          </w:p>
        </w:tc>
      </w:tr>
    </w:tbl>
    <w:p w14:paraId="790F1D7E" w14:textId="77777777" w:rsidR="000B2D8F" w:rsidRDefault="00000000">
      <w:pPr>
        <w:pStyle w:val="Balk2"/>
      </w:pPr>
      <w:r>
        <w:t>4. KONTROL ÖNLEMLERİ HİYERARŞİSİ</w:t>
      </w:r>
    </w:p>
    <w:p w14:paraId="53EB6D13" w14:textId="77777777" w:rsidR="000B2D8F" w:rsidRDefault="00000000">
      <w:r>
        <w:t>{hiyerarsiMetni}</w:t>
      </w:r>
    </w:p>
    <w:p w14:paraId="09C446F3" w14:textId="77777777" w:rsidR="000B2D8F" w:rsidRDefault="00000000">
      <w:pPr>
        <w:pStyle w:val="Balk2"/>
      </w:pPr>
      <w:r>
        <w:t>5. SONUÇ VE TAKİP</w:t>
      </w:r>
    </w:p>
    <w:p w14:paraId="49E291F9" w14:textId="77777777" w:rsidR="000B2D8F" w:rsidRDefault="00000000">
      <w:r>
        <w:t>{sonucVeTakipMetni}</w:t>
      </w:r>
    </w:p>
    <w:sectPr w:rsidR="000B2D8F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6DEFE" w14:textId="77777777" w:rsidR="00085DDD" w:rsidRDefault="00085DDD">
      <w:pPr>
        <w:spacing w:line="240" w:lineRule="auto"/>
      </w:pPr>
      <w:r>
        <w:separator/>
      </w:r>
    </w:p>
  </w:endnote>
  <w:endnote w:type="continuationSeparator" w:id="0">
    <w:p w14:paraId="5D081F1B" w14:textId="77777777" w:rsidR="00085DDD" w:rsidRDefault="00085D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B8229" w14:textId="77777777" w:rsidR="00085DDD" w:rsidRDefault="00085DDD">
      <w:pPr>
        <w:spacing w:after="0"/>
      </w:pPr>
      <w:r>
        <w:separator/>
      </w:r>
    </w:p>
  </w:footnote>
  <w:footnote w:type="continuationSeparator" w:id="0">
    <w:p w14:paraId="4ED6A6D6" w14:textId="77777777" w:rsidR="00085DDD" w:rsidRDefault="00085DD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eNumaras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eNumaras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eMaddemi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eMaddemi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eNumaras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eMaddemi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027369580">
    <w:abstractNumId w:val="5"/>
  </w:num>
  <w:num w:numId="2" w16cid:durableId="1552620410">
    <w:abstractNumId w:val="3"/>
  </w:num>
  <w:num w:numId="3" w16cid:durableId="1314872911">
    <w:abstractNumId w:val="2"/>
  </w:num>
  <w:num w:numId="4" w16cid:durableId="177743979">
    <w:abstractNumId w:val="4"/>
  </w:num>
  <w:num w:numId="5" w16cid:durableId="1417901934">
    <w:abstractNumId w:val="1"/>
  </w:num>
  <w:num w:numId="6" w16cid:durableId="702245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DDD"/>
    <w:rsid w:val="000B2D8F"/>
    <w:rsid w:val="0015074B"/>
    <w:rsid w:val="0029639D"/>
    <w:rsid w:val="00326F90"/>
    <w:rsid w:val="00AA1D8D"/>
    <w:rsid w:val="00AF09FF"/>
    <w:rsid w:val="00B47730"/>
    <w:rsid w:val="00CB0664"/>
    <w:rsid w:val="00DF6899"/>
    <w:rsid w:val="00FC693F"/>
    <w:rsid w:val="0AD45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D8B989"/>
  <w14:defaultImageDpi w14:val="300"/>
  <w15:docId w15:val="{FB25B401-7ADC-4BEA-AF3C-B631D841E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 w:qFormat="1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Balk1">
    <w:name w:val="heading 1"/>
    <w:basedOn w:val="Normal"/>
    <w:next w:val="Normal"/>
    <w:link w:val="Balk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link w:val="GvdeMetniChar"/>
    <w:uiPriority w:val="99"/>
    <w:unhideWhenUsed/>
    <w:pPr>
      <w:spacing w:after="120"/>
    </w:pPr>
  </w:style>
  <w:style w:type="paragraph" w:styleId="GvdeMetni2">
    <w:name w:val="Body Text 2"/>
    <w:basedOn w:val="Normal"/>
    <w:link w:val="GvdeMetni2Char"/>
    <w:uiPriority w:val="99"/>
    <w:unhideWhenUsed/>
    <w:pPr>
      <w:spacing w:after="120" w:line="480" w:lineRule="auto"/>
    </w:pPr>
  </w:style>
  <w:style w:type="paragraph" w:styleId="GvdeMetni3">
    <w:name w:val="Body Text 3"/>
    <w:basedOn w:val="Normal"/>
    <w:link w:val="GvdeMetni3Char"/>
    <w:uiPriority w:val="99"/>
    <w:unhideWhenUsed/>
    <w:qFormat/>
    <w:pPr>
      <w:spacing w:after="120"/>
    </w:pPr>
    <w:rPr>
      <w:sz w:val="16"/>
      <w:szCs w:val="16"/>
    </w:rPr>
  </w:style>
  <w:style w:type="paragraph" w:styleId="ResimYazs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urgu">
    <w:name w:val="Emphasis"/>
    <w:basedOn w:val="VarsaylanParagrafYazTipi"/>
    <w:uiPriority w:val="20"/>
    <w:qFormat/>
    <w:rPr>
      <w:i/>
      <w:iCs/>
    </w:rPr>
  </w:style>
  <w:style w:type="paragraph" w:styleId="AltBilgi">
    <w:name w:val="footer"/>
    <w:basedOn w:val="Normal"/>
    <w:link w:val="AltBilgi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tBilgi">
    <w:name w:val="header"/>
    <w:basedOn w:val="Normal"/>
    <w:link w:val="stBilgi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e">
    <w:name w:val="List"/>
    <w:basedOn w:val="Normal"/>
    <w:uiPriority w:val="99"/>
    <w:unhideWhenUsed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eDevam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eNumaras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eNumaras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eNumaras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kroMetni">
    <w:name w:val="macro"/>
    <w:link w:val="MakroMetni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Gl">
    <w:name w:val="Strong"/>
    <w:basedOn w:val="VarsaylanParagrafYazTipi"/>
    <w:uiPriority w:val="22"/>
    <w:qFormat/>
    <w:rPr>
      <w:b/>
      <w:bCs/>
    </w:rPr>
  </w:style>
  <w:style w:type="paragraph" w:styleId="Altyaz">
    <w:name w:val="Subtitle"/>
    <w:basedOn w:val="Normal"/>
    <w:next w:val="Normal"/>
    <w:link w:val="Altyaz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oKlavuzu">
    <w:name w:val="Table Grid"/>
    <w:basedOn w:val="NormalTablo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nuBal">
    <w:name w:val="Title"/>
    <w:basedOn w:val="Normal"/>
    <w:next w:val="Normal"/>
    <w:link w:val="KonuBal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kGlgeleme">
    <w:name w:val="Light Shading"/>
    <w:basedOn w:val="NormalTablo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AkKlavuz-Vurgu1">
    <w:name w:val="Light Grid Accent 1"/>
    <w:basedOn w:val="NormalTablo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AkKlavuz-Vurgu2">
    <w:name w:val="Light Grid Accent 2"/>
    <w:basedOn w:val="NormalTablo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AkKlavuz-Vurgu3">
    <w:name w:val="Light Grid Accent 3"/>
    <w:basedOn w:val="NormalTablo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AkKlavuz-Vurgu4">
    <w:name w:val="Light Grid Accent 4"/>
    <w:basedOn w:val="NormalTablo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AkKlavuz-Vurgu5">
    <w:name w:val="Light Grid Accent 5"/>
    <w:basedOn w:val="NormalTablo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AkKlavuz-Vurgu6">
    <w:name w:val="Light Grid Accent 6"/>
    <w:basedOn w:val="NormalTablo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OrtaGlgeleme1">
    <w:name w:val="Medium Shading 1"/>
    <w:basedOn w:val="NormalTablo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tBilgiChar">
    <w:name w:val="Üst Bilgi Char"/>
    <w:basedOn w:val="VarsaylanParagrafYazTipi"/>
    <w:link w:val="stBilgi"/>
    <w:uiPriority w:val="99"/>
  </w:style>
  <w:style w:type="character" w:customStyle="1" w:styleId="AltBilgiChar">
    <w:name w:val="Alt Bilgi Char"/>
    <w:basedOn w:val="VarsaylanParagrafYazTipi"/>
    <w:link w:val="AltBilgi"/>
    <w:uiPriority w:val="99"/>
  </w:style>
  <w:style w:type="paragraph" w:styleId="AralkYok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Balk1Char">
    <w:name w:val="Başlık 1 Char"/>
    <w:basedOn w:val="VarsaylanParagrafYazTipi"/>
    <w:link w:val="Balk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onuBalChar">
    <w:name w:val="Konu Başlığı Char"/>
    <w:basedOn w:val="VarsaylanParagrafYazTipi"/>
    <w:link w:val="KonuBal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ltyazChar">
    <w:name w:val="Altyazı Char"/>
    <w:basedOn w:val="VarsaylanParagrafYazTipi"/>
    <w:link w:val="Altyaz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pPr>
      <w:ind w:left="720"/>
      <w:contextualSpacing/>
    </w:pPr>
  </w:style>
  <w:style w:type="character" w:customStyle="1" w:styleId="GvdeMetniChar">
    <w:name w:val="Gövde Metni Char"/>
    <w:basedOn w:val="VarsaylanParagrafYazTipi"/>
    <w:link w:val="GvdeMetni"/>
    <w:uiPriority w:val="99"/>
  </w:style>
  <w:style w:type="character" w:customStyle="1" w:styleId="GvdeMetni2Char">
    <w:name w:val="Gövde Metni 2 Char"/>
    <w:basedOn w:val="VarsaylanParagrafYazTipi"/>
    <w:link w:val="GvdeMetni2"/>
    <w:uiPriority w:val="99"/>
  </w:style>
  <w:style w:type="character" w:customStyle="1" w:styleId="GvdeMetni3Char">
    <w:name w:val="Gövde Metni 3 Char"/>
    <w:basedOn w:val="VarsaylanParagrafYazTipi"/>
    <w:link w:val="GvdeMetni3"/>
    <w:uiPriority w:val="99"/>
    <w:rPr>
      <w:sz w:val="16"/>
      <w:szCs w:val="16"/>
    </w:rPr>
  </w:style>
  <w:style w:type="character" w:customStyle="1" w:styleId="MakroMetniChar">
    <w:name w:val="Makro Metni Char"/>
    <w:basedOn w:val="VarsaylanParagrafYazTipi"/>
    <w:link w:val="MakroMetni"/>
    <w:uiPriority w:val="99"/>
    <w:qFormat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qFormat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Balk6Char">
    <w:name w:val="Başlık 6 Char"/>
    <w:basedOn w:val="VarsaylanParagrafYazTipi"/>
    <w:link w:val="Balk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Balk7Char">
    <w:name w:val="Başlık 7 Char"/>
    <w:basedOn w:val="VarsaylanParagrafYazTipi"/>
    <w:link w:val="Balk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GlAlnt">
    <w:name w:val="Intense Quote"/>
    <w:basedOn w:val="Normal"/>
    <w:next w:val="Normal"/>
    <w:link w:val="GlAlnt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qFormat/>
    <w:rPr>
      <w:b/>
      <w:bCs/>
      <w:i/>
      <w:iCs/>
      <w:color w:val="4F81BD" w:themeColor="accent1"/>
    </w:rPr>
  </w:style>
  <w:style w:type="character" w:customStyle="1" w:styleId="HafifVurgulama1">
    <w:name w:val="Hafif Vurgulama1"/>
    <w:basedOn w:val="VarsaylanParagrafYazTipi"/>
    <w:uiPriority w:val="19"/>
    <w:qFormat/>
    <w:rPr>
      <w:i/>
      <w:iCs/>
      <w:color w:val="7F7F7F" w:themeColor="text1" w:themeTint="80"/>
    </w:rPr>
  </w:style>
  <w:style w:type="character" w:customStyle="1" w:styleId="GlVurgulama1">
    <w:name w:val="Güçlü Vurgulama1"/>
    <w:basedOn w:val="VarsaylanParagrafYazTipi"/>
    <w:uiPriority w:val="21"/>
    <w:qFormat/>
    <w:rPr>
      <w:b/>
      <w:bCs/>
      <w:i/>
      <w:iCs/>
      <w:color w:val="4F81BD" w:themeColor="accent1"/>
    </w:rPr>
  </w:style>
  <w:style w:type="character" w:customStyle="1" w:styleId="HafifBavuru1">
    <w:name w:val="Hafif Başvuru1"/>
    <w:basedOn w:val="VarsaylanParagrafYazTipi"/>
    <w:uiPriority w:val="31"/>
    <w:qFormat/>
    <w:rPr>
      <w:smallCaps/>
      <w:color w:val="C0504D" w:themeColor="accent2"/>
      <w:u w:val="single"/>
    </w:rPr>
  </w:style>
  <w:style w:type="character" w:customStyle="1" w:styleId="GlBavuru1">
    <w:name w:val="Güçlü Başvuru1"/>
    <w:basedOn w:val="VarsaylanParagrafYazTipi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KitapBal1">
    <w:name w:val="Kitap Başlığı1"/>
    <w:basedOn w:val="VarsaylanParagrafYazTipi"/>
    <w:uiPriority w:val="33"/>
    <w:qFormat/>
    <w:rPr>
      <w:b/>
      <w:bCs/>
      <w:smallCaps/>
      <w:spacing w:val="5"/>
    </w:rPr>
  </w:style>
  <w:style w:type="paragraph" w:customStyle="1" w:styleId="TBal1">
    <w:name w:val="İÇT Başlığı1"/>
    <w:basedOn w:val="Balk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520</Words>
  <Characters>2966</Characters>
  <Application>Microsoft Office Word</Application>
  <DocSecurity>0</DocSecurity>
  <Lines>24</Lines>
  <Paragraphs>6</Paragraphs>
  <ScaleCrop>false</ScaleCrop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KASIM KIRBAŞ</cp:lastModifiedBy>
  <cp:revision>3</cp:revision>
  <dcterms:created xsi:type="dcterms:W3CDTF">2013-12-23T23:15:00Z</dcterms:created>
  <dcterms:modified xsi:type="dcterms:W3CDTF">2026-07-25T13:29:00Z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7F11B430852C4EE3932F1517A7321376_12</vt:lpwstr>
  </property>
</Properties>
</file>