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51CF" w14:textId="77777777" w:rsidR="00F41287" w:rsidRDefault="00000000">
      <w:pPr>
        <w:pStyle w:val="Balk1"/>
        <w:jc w:val="center"/>
      </w:pPr>
      <w:r>
        <w:t>İŞ SAĞLIĞI VE GÜVENLİĞİ</w:t>
      </w:r>
      <w:r>
        <w:br/>
        <w:t>RİSK DEĞERLENDİRME RAPORU</w:t>
      </w:r>
    </w:p>
    <w:p w14:paraId="3A5D4FC9" w14:textId="77777777" w:rsidR="00F41287" w:rsidRDefault="00000000">
      <w:pPr>
        <w:jc w:val="center"/>
      </w:pPr>
      <w:r>
        <w:rPr>
          <w:b/>
        </w:rPr>
        <w:t>(FİNE-KINNEY METODU)</w:t>
      </w:r>
    </w:p>
    <w:p w14:paraId="28CAA6D7" w14:textId="77777777" w:rsidR="00F41287" w:rsidRDefault="00F41287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F41287" w14:paraId="11C17951" w14:textId="77777777">
        <w:tc>
          <w:tcPr>
            <w:tcW w:w="7353" w:type="dxa"/>
            <w:shd w:val="clear" w:color="auto" w:fill="F2F2F2"/>
          </w:tcPr>
          <w:p w14:paraId="016F5143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İşletme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Ünvanı</w:t>
            </w:r>
            <w:proofErr w:type="spellEnd"/>
          </w:p>
        </w:tc>
        <w:tc>
          <w:tcPr>
            <w:tcW w:w="7353" w:type="dxa"/>
          </w:tcPr>
          <w:p w14:paraId="268D31F0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isletmeUnvani</w:t>
            </w:r>
            <w:proofErr w:type="spellEnd"/>
            <w:r>
              <w:t>}</w:t>
            </w:r>
          </w:p>
        </w:tc>
      </w:tr>
      <w:tr w:rsidR="00F41287" w14:paraId="5556C4A2" w14:textId="77777777">
        <w:tc>
          <w:tcPr>
            <w:tcW w:w="7353" w:type="dxa"/>
            <w:shd w:val="clear" w:color="auto" w:fill="F2F2F2"/>
          </w:tcPr>
          <w:p w14:paraId="4657CF16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Faaliyet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Konusu</w:t>
            </w:r>
            <w:proofErr w:type="spellEnd"/>
          </w:p>
        </w:tc>
        <w:tc>
          <w:tcPr>
            <w:tcW w:w="7353" w:type="dxa"/>
          </w:tcPr>
          <w:p w14:paraId="31B05918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faaliyetKonusu</w:t>
            </w:r>
            <w:proofErr w:type="spellEnd"/>
            <w:r>
              <w:t>}</w:t>
            </w:r>
          </w:p>
        </w:tc>
      </w:tr>
      <w:tr w:rsidR="00F41287" w14:paraId="7B03A1A2" w14:textId="77777777">
        <w:tc>
          <w:tcPr>
            <w:tcW w:w="7353" w:type="dxa"/>
            <w:shd w:val="clear" w:color="auto" w:fill="F2F2F2"/>
          </w:tcPr>
          <w:p w14:paraId="7CC26FA9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Tehlike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Sınıfı</w:t>
            </w:r>
            <w:proofErr w:type="spellEnd"/>
          </w:p>
        </w:tc>
        <w:tc>
          <w:tcPr>
            <w:tcW w:w="7353" w:type="dxa"/>
          </w:tcPr>
          <w:p w14:paraId="4A42AD6A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tehlikeSinifi</w:t>
            </w:r>
            <w:proofErr w:type="spellEnd"/>
            <w:r>
              <w:t>}</w:t>
            </w:r>
          </w:p>
        </w:tc>
      </w:tr>
      <w:tr w:rsidR="00F41287" w14:paraId="6B30CF55" w14:textId="77777777">
        <w:tc>
          <w:tcPr>
            <w:tcW w:w="7353" w:type="dxa"/>
            <w:shd w:val="clear" w:color="auto" w:fill="F2F2F2"/>
          </w:tcPr>
          <w:p w14:paraId="555CB3CB" w14:textId="77777777" w:rsidR="00F41287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606A5AF8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adres</w:t>
            </w:r>
            <w:proofErr w:type="spellEnd"/>
            <w:r>
              <w:t>}</w:t>
            </w:r>
          </w:p>
        </w:tc>
      </w:tr>
      <w:tr w:rsidR="00F41287" w14:paraId="025195E1" w14:textId="77777777">
        <w:tc>
          <w:tcPr>
            <w:tcW w:w="7353" w:type="dxa"/>
            <w:shd w:val="clear" w:color="auto" w:fill="F2F2F2"/>
          </w:tcPr>
          <w:p w14:paraId="4A8ED7A7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Hazırlama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</w:p>
        </w:tc>
        <w:tc>
          <w:tcPr>
            <w:tcW w:w="7353" w:type="dxa"/>
          </w:tcPr>
          <w:p w14:paraId="64F41189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hazirlamaTarihi</w:t>
            </w:r>
            <w:proofErr w:type="spellEnd"/>
            <w:r>
              <w:t>}</w:t>
            </w:r>
          </w:p>
        </w:tc>
      </w:tr>
      <w:tr w:rsidR="00F41287" w14:paraId="33AD5F52" w14:textId="77777777">
        <w:tc>
          <w:tcPr>
            <w:tcW w:w="7353" w:type="dxa"/>
            <w:shd w:val="clear" w:color="auto" w:fill="F2F2F2"/>
          </w:tcPr>
          <w:p w14:paraId="0EEF9BCD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Revizyon</w:t>
            </w:r>
            <w:proofErr w:type="spellEnd"/>
            <w:r>
              <w:rPr>
                <w:b/>
              </w:rPr>
              <w:t xml:space="preserve"> No / Tarih</w:t>
            </w:r>
          </w:p>
        </w:tc>
        <w:tc>
          <w:tcPr>
            <w:tcW w:w="7353" w:type="dxa"/>
          </w:tcPr>
          <w:p w14:paraId="1938D0C2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revizyonNoTarihi</w:t>
            </w:r>
            <w:proofErr w:type="spellEnd"/>
            <w:r>
              <w:t>}</w:t>
            </w:r>
          </w:p>
        </w:tc>
      </w:tr>
      <w:tr w:rsidR="00F41287" w14:paraId="2815B2B7" w14:textId="77777777">
        <w:tc>
          <w:tcPr>
            <w:tcW w:w="7353" w:type="dxa"/>
            <w:shd w:val="clear" w:color="auto" w:fill="F2F2F2"/>
          </w:tcPr>
          <w:p w14:paraId="1D2E9326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Geçerlilik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Süresi</w:t>
            </w:r>
            <w:proofErr w:type="spellEnd"/>
          </w:p>
        </w:tc>
        <w:tc>
          <w:tcPr>
            <w:tcW w:w="7353" w:type="dxa"/>
          </w:tcPr>
          <w:p w14:paraId="1ECFE1CA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gecerlilikSuresi</w:t>
            </w:r>
            <w:proofErr w:type="spellEnd"/>
            <w:r>
              <w:t>}</w:t>
            </w:r>
          </w:p>
        </w:tc>
      </w:tr>
      <w:tr w:rsidR="00F41287" w14:paraId="3E7C8062" w14:textId="77777777">
        <w:tc>
          <w:tcPr>
            <w:tcW w:w="7353" w:type="dxa"/>
            <w:shd w:val="clear" w:color="auto" w:fill="F2F2F2"/>
          </w:tcPr>
          <w:p w14:paraId="6375D006" w14:textId="77777777" w:rsidR="00F41287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Değerlendirme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Ekibi</w:t>
            </w:r>
            <w:proofErr w:type="spellEnd"/>
          </w:p>
        </w:tc>
        <w:tc>
          <w:tcPr>
            <w:tcW w:w="7353" w:type="dxa"/>
          </w:tcPr>
          <w:p w14:paraId="39BA6333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riskEkibi</w:t>
            </w:r>
            <w:proofErr w:type="spellEnd"/>
            <w:r>
              <w:t>}</w:t>
            </w:r>
          </w:p>
        </w:tc>
      </w:tr>
      <w:tr w:rsidR="00F41287" w14:paraId="5399043E" w14:textId="77777777">
        <w:tc>
          <w:tcPr>
            <w:tcW w:w="7353" w:type="dxa"/>
            <w:shd w:val="clear" w:color="auto" w:fill="F2F2F2"/>
          </w:tcPr>
          <w:p w14:paraId="4955F5CF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Kullanılan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Yöntem</w:t>
            </w:r>
            <w:proofErr w:type="spellEnd"/>
          </w:p>
        </w:tc>
        <w:tc>
          <w:tcPr>
            <w:tcW w:w="7353" w:type="dxa"/>
          </w:tcPr>
          <w:p w14:paraId="01C3E79C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kullanilanYontem</w:t>
            </w:r>
            <w:proofErr w:type="spellEnd"/>
            <w:r>
              <w:t>}</w:t>
            </w:r>
          </w:p>
        </w:tc>
      </w:tr>
    </w:tbl>
    <w:p w14:paraId="30449DB0" w14:textId="77777777" w:rsidR="00F41287" w:rsidRDefault="00F41287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F41287" w14:paraId="5EE20738" w14:textId="77777777">
        <w:tc>
          <w:tcPr>
            <w:tcW w:w="4902" w:type="dxa"/>
            <w:shd w:val="clear" w:color="auto" w:fill="EAEAEA"/>
          </w:tcPr>
          <w:p w14:paraId="53622747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Hazırlayan</w:t>
            </w:r>
            <w:proofErr w:type="spellEnd"/>
            <w:r>
              <w:rPr>
                <w:b/>
              </w:rPr>
              <w:t xml:space="preserve"> (İSG </w:t>
            </w:r>
            <w:proofErr w:type="spellStart"/>
            <w:r>
              <w:rPr>
                <w:b/>
              </w:rPr>
              <w:t>Uzmanı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902" w:type="dxa"/>
            <w:shd w:val="clear" w:color="auto" w:fill="EAEAEA"/>
          </w:tcPr>
          <w:p w14:paraId="7789AD6D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Hazırlayan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İşyeri</w:t>
            </w:r>
            <w:proofErr w:type="spellEnd"/>
            <w:r>
              <w:rPr>
                <w:b/>
              </w:rPr>
              <w:t xml:space="preserve"> Hekimi)</w:t>
            </w:r>
          </w:p>
        </w:tc>
        <w:tc>
          <w:tcPr>
            <w:tcW w:w="4902" w:type="dxa"/>
            <w:shd w:val="clear" w:color="auto" w:fill="EAEAEA"/>
          </w:tcPr>
          <w:p w14:paraId="77CF183E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Onaylayan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İşveren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Vekili</w:t>
            </w:r>
            <w:proofErr w:type="spellEnd"/>
            <w:r>
              <w:rPr>
                <w:b/>
              </w:rPr>
              <w:t>)</w:t>
            </w:r>
          </w:p>
        </w:tc>
      </w:tr>
      <w:tr w:rsidR="00F41287" w14:paraId="3B3028E4" w14:textId="77777777">
        <w:tc>
          <w:tcPr>
            <w:tcW w:w="4902" w:type="dxa"/>
          </w:tcPr>
          <w:p w14:paraId="203BE38F" w14:textId="77777777" w:rsidR="00F41287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{hazirlayanAd0}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3495B439" w14:textId="77777777" w:rsidR="00F41287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{hazirlayanAd1}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6E2FCF49" w14:textId="77777777" w:rsidR="00F41287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{hazirlayanAd2}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</w:tr>
    </w:tbl>
    <w:p w14:paraId="419D98F5" w14:textId="77777777" w:rsidR="00F41287" w:rsidRDefault="00F41287"/>
    <w:p w14:paraId="5601B895" w14:textId="77777777" w:rsidR="00F41287" w:rsidRDefault="00000000">
      <w:pPr>
        <w:pStyle w:val="Balk2"/>
      </w:pPr>
      <w:r>
        <w:t>İSG RİSK DEĞERLENDİRME TABLOSU (FİNE-KINNEY METODU)</w:t>
      </w:r>
    </w:p>
    <w:p w14:paraId="1B131435" w14:textId="77777777" w:rsidR="00F41287" w:rsidRDefault="00000000">
      <w:pPr>
        <w:jc w:val="center"/>
      </w:pPr>
      <w:r>
        <w:t>MADEN İŞLETMESİ - RİSK BELİRLEME VE DEĞERLENDİRME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609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80"/>
      </w:tblGrid>
      <w:tr w:rsidR="00F41287" w14:paraId="42BD4119" w14:textId="77777777">
        <w:tc>
          <w:tcPr>
            <w:tcW w:w="2288" w:type="dxa"/>
            <w:gridSpan w:val="2"/>
          </w:tcPr>
          <w:p w14:paraId="45FAF432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81" w:type="dxa"/>
            <w:gridSpan w:val="3"/>
          </w:tcPr>
          <w:p w14:paraId="4776EBD2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2598" w:type="dxa"/>
            <w:gridSpan w:val="5"/>
          </w:tcPr>
          <w:p w14:paraId="38419FF8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638" w:type="dxa"/>
            <w:gridSpan w:val="2"/>
          </w:tcPr>
          <w:p w14:paraId="48A2CE47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19" w:type="dxa"/>
          </w:tcPr>
          <w:p w14:paraId="28D043D3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İlgili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Mevzuat</w:t>
            </w:r>
            <w:proofErr w:type="spellEnd"/>
          </w:p>
        </w:tc>
        <w:tc>
          <w:tcPr>
            <w:tcW w:w="634" w:type="dxa"/>
          </w:tcPr>
          <w:p w14:paraId="58C6BACF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Açıklama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Fotoğraf</w:t>
            </w:r>
            <w:proofErr w:type="spellEnd"/>
          </w:p>
        </w:tc>
        <w:tc>
          <w:tcPr>
            <w:tcW w:w="2000" w:type="dxa"/>
            <w:gridSpan w:val="3"/>
          </w:tcPr>
          <w:p w14:paraId="5AF98A23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064" w:type="dxa"/>
            <w:gridSpan w:val="5"/>
          </w:tcPr>
          <w:p w14:paraId="323552FB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F41287" w14:paraId="65F2AFBC" w14:textId="77777777">
        <w:tc>
          <w:tcPr>
            <w:tcW w:w="1609" w:type="dxa"/>
          </w:tcPr>
          <w:p w14:paraId="717734B8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Faaliyet</w:t>
            </w:r>
            <w:proofErr w:type="spellEnd"/>
            <w:r>
              <w:rPr>
                <w:b/>
                <w:sz w:val="14"/>
              </w:rPr>
              <w:t xml:space="preserve"> No</w:t>
            </w:r>
          </w:p>
        </w:tc>
        <w:tc>
          <w:tcPr>
            <w:tcW w:w="679" w:type="dxa"/>
          </w:tcPr>
          <w:p w14:paraId="052E727B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867" w:type="dxa"/>
          </w:tcPr>
          <w:p w14:paraId="61EA8111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778" w:type="dxa"/>
          </w:tcPr>
          <w:p w14:paraId="7C6665B4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436" w:type="dxa"/>
          </w:tcPr>
          <w:p w14:paraId="7F58A63E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537" w:type="dxa"/>
          </w:tcPr>
          <w:p w14:paraId="06EEA278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Olasılık</w:t>
            </w:r>
            <w:proofErr w:type="spellEnd"/>
            <w:r>
              <w:rPr>
                <w:b/>
                <w:sz w:val="14"/>
              </w:rPr>
              <w:t xml:space="preserve"> (O)</w:t>
            </w:r>
          </w:p>
        </w:tc>
        <w:tc>
          <w:tcPr>
            <w:tcW w:w="482" w:type="dxa"/>
          </w:tcPr>
          <w:p w14:paraId="0BDB9882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Şiddet</w:t>
            </w:r>
            <w:proofErr w:type="spellEnd"/>
            <w:r>
              <w:rPr>
                <w:b/>
                <w:sz w:val="14"/>
              </w:rPr>
              <w:t xml:space="preserve"> (Ş)</w:t>
            </w:r>
          </w:p>
        </w:tc>
        <w:tc>
          <w:tcPr>
            <w:tcW w:w="556" w:type="dxa"/>
          </w:tcPr>
          <w:p w14:paraId="02766E93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Frekans</w:t>
            </w:r>
            <w:proofErr w:type="spellEnd"/>
            <w:r>
              <w:rPr>
                <w:b/>
                <w:sz w:val="14"/>
              </w:rPr>
              <w:t xml:space="preserve"> (F)</w:t>
            </w:r>
          </w:p>
        </w:tc>
        <w:tc>
          <w:tcPr>
            <w:tcW w:w="458" w:type="dxa"/>
          </w:tcPr>
          <w:p w14:paraId="147CAB7C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565" w:type="dxa"/>
          </w:tcPr>
          <w:p w14:paraId="0DCB82BA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  <w:tc>
          <w:tcPr>
            <w:tcW w:w="828" w:type="dxa"/>
          </w:tcPr>
          <w:p w14:paraId="5362D969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Mevcut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810" w:type="dxa"/>
          </w:tcPr>
          <w:p w14:paraId="123B61B2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Alınması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Gerekli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619" w:type="dxa"/>
          </w:tcPr>
          <w:p w14:paraId="0B1FA742" w14:textId="77777777" w:rsidR="00F41287" w:rsidRDefault="00F41287">
            <w:pPr>
              <w:spacing w:after="0" w:line="240" w:lineRule="auto"/>
              <w:jc w:val="center"/>
            </w:pPr>
          </w:p>
        </w:tc>
        <w:tc>
          <w:tcPr>
            <w:tcW w:w="634" w:type="dxa"/>
          </w:tcPr>
          <w:p w14:paraId="58604E4A" w14:textId="77777777" w:rsidR="00F41287" w:rsidRDefault="00F41287">
            <w:pPr>
              <w:spacing w:after="0" w:line="240" w:lineRule="auto"/>
              <w:jc w:val="center"/>
            </w:pPr>
          </w:p>
        </w:tc>
        <w:tc>
          <w:tcPr>
            <w:tcW w:w="612" w:type="dxa"/>
          </w:tcPr>
          <w:p w14:paraId="01A85962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Görevli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Sorumlu</w:t>
            </w:r>
            <w:proofErr w:type="spellEnd"/>
          </w:p>
        </w:tc>
        <w:tc>
          <w:tcPr>
            <w:tcW w:w="837" w:type="dxa"/>
          </w:tcPr>
          <w:p w14:paraId="3279B8AE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Bildirim</w:t>
            </w:r>
            <w:proofErr w:type="spellEnd"/>
            <w:r>
              <w:rPr>
                <w:b/>
                <w:sz w:val="14"/>
              </w:rPr>
              <w:t xml:space="preserve"> Tarihi</w:t>
            </w:r>
          </w:p>
        </w:tc>
        <w:tc>
          <w:tcPr>
            <w:tcW w:w="551" w:type="dxa"/>
          </w:tcPr>
          <w:p w14:paraId="02AEA7E8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385" w:type="dxa"/>
          </w:tcPr>
          <w:p w14:paraId="016C3335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376" w:type="dxa"/>
          </w:tcPr>
          <w:p w14:paraId="2EF531C4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365" w:type="dxa"/>
          </w:tcPr>
          <w:p w14:paraId="0F82F332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458" w:type="dxa"/>
          </w:tcPr>
          <w:p w14:paraId="2DB87CB0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1480" w:type="dxa"/>
          </w:tcPr>
          <w:p w14:paraId="19943645" w14:textId="77777777" w:rsidR="00F4128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</w:tr>
      <w:tr w:rsidR="00F41287" w14:paraId="2101BAC4" w14:textId="77777777">
        <w:tc>
          <w:tcPr>
            <w:tcW w:w="1609" w:type="dxa"/>
          </w:tcPr>
          <w:p w14:paraId="2A4CA1C1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{#</w:t>
            </w:r>
            <w:proofErr w:type="gramStart"/>
            <w:r>
              <w:rPr>
                <w:sz w:val="14"/>
              </w:rPr>
              <w:t>riskDegerlendirmesi}{</w:t>
            </w:r>
            <w:proofErr w:type="gramEnd"/>
            <w:r>
              <w:rPr>
                <w:sz w:val="14"/>
              </w:rPr>
              <w:t>faaliyetNo}</w:t>
            </w:r>
          </w:p>
        </w:tc>
        <w:tc>
          <w:tcPr>
            <w:tcW w:w="679" w:type="dxa"/>
          </w:tcPr>
          <w:p w14:paraId="58E63683" w14:textId="75E0BA64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73556B"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fotograf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867" w:type="dxa"/>
          </w:tcPr>
          <w:p w14:paraId="12C631C9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tehlikeKaynagi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778" w:type="dxa"/>
          </w:tcPr>
          <w:p w14:paraId="5870989A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tehlikeliOlay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436" w:type="dxa"/>
          </w:tcPr>
          <w:p w14:paraId="729B28B4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537" w:type="dxa"/>
          </w:tcPr>
          <w:p w14:paraId="45757CA6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482" w:type="dxa"/>
          </w:tcPr>
          <w:p w14:paraId="473BBE80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556" w:type="dxa"/>
          </w:tcPr>
          <w:p w14:paraId="5A08184E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458" w:type="dxa"/>
          </w:tcPr>
          <w:p w14:paraId="03994015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565" w:type="dxa"/>
          </w:tcPr>
          <w:p w14:paraId="293C0DA4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828" w:type="dxa"/>
          </w:tcPr>
          <w:p w14:paraId="7FE42644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mevcutOnlem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810" w:type="dxa"/>
          </w:tcPr>
          <w:p w14:paraId="6E9CE8CD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gerekliOnlem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19" w:type="dxa"/>
          </w:tcPr>
          <w:p w14:paraId="149BE21B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mevzuat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34" w:type="dxa"/>
          </w:tcPr>
          <w:p w14:paraId="3B3DF35C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aciklama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12" w:type="dxa"/>
          </w:tcPr>
          <w:p w14:paraId="52ADEA2F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sorumlu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837" w:type="dxa"/>
          </w:tcPr>
          <w:p w14:paraId="74FDFE23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bildirimTarihi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551" w:type="dxa"/>
          </w:tcPr>
          <w:p w14:paraId="4F0B8897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termin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385" w:type="dxa"/>
          </w:tcPr>
          <w:p w14:paraId="0883D6B6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376" w:type="dxa"/>
          </w:tcPr>
          <w:p w14:paraId="44D0AD07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365" w:type="dxa"/>
          </w:tcPr>
          <w:p w14:paraId="148AC621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458" w:type="dxa"/>
          </w:tcPr>
          <w:p w14:paraId="2ADF98A3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1480" w:type="dxa"/>
          </w:tcPr>
          <w:p w14:paraId="5EEF64FA" w14:textId="77777777" w:rsidR="00F41287" w:rsidRDefault="00000000">
            <w:pPr>
              <w:spacing w:after="0" w:line="240" w:lineRule="auto"/>
            </w:pPr>
            <w:r>
              <w:rPr>
                <w:sz w:val="14"/>
              </w:rPr>
              <w:t>{sonuc</w:t>
            </w:r>
            <w:proofErr w:type="gramStart"/>
            <w:r>
              <w:rPr>
                <w:sz w:val="14"/>
              </w:rPr>
              <w:t>2}{</w:t>
            </w:r>
            <w:proofErr w:type="gram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riskDegerlendirmesi</w:t>
            </w:r>
            <w:proofErr w:type="spellEnd"/>
            <w:r>
              <w:rPr>
                <w:sz w:val="14"/>
              </w:rPr>
              <w:t>}</w:t>
            </w:r>
          </w:p>
        </w:tc>
      </w:tr>
    </w:tbl>
    <w:p w14:paraId="5A66B2EA" w14:textId="77777777" w:rsidR="00F41287" w:rsidRDefault="00F41287"/>
    <w:p w14:paraId="5849E226" w14:textId="77777777" w:rsidR="0073556B" w:rsidRDefault="0073556B"/>
    <w:p w14:paraId="30153D72" w14:textId="77777777" w:rsidR="0073556B" w:rsidRDefault="0073556B"/>
    <w:p w14:paraId="30EAA050" w14:textId="77777777" w:rsidR="00F41287" w:rsidRDefault="00000000">
      <w:pPr>
        <w:pStyle w:val="Balk2"/>
      </w:pPr>
      <w:r>
        <w:lastRenderedPageBreak/>
        <w:t>RİSK DEĞERLENDİRME EKİBİ - İMZA SİRKÜSÜ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 w:rsidR="00F41287" w14:paraId="35258FB5" w14:textId="77777777">
        <w:tc>
          <w:tcPr>
            <w:tcW w:w="2101" w:type="dxa"/>
            <w:shd w:val="clear" w:color="auto" w:fill="EAEAEA"/>
          </w:tcPr>
          <w:p w14:paraId="3414E6B8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İŞVEREN / VEKİLİ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6/1-a)</w:t>
            </w:r>
          </w:p>
        </w:tc>
        <w:tc>
          <w:tcPr>
            <w:tcW w:w="2101" w:type="dxa"/>
            <w:shd w:val="clear" w:color="auto" w:fill="EAEAEA"/>
          </w:tcPr>
          <w:p w14:paraId="20E3E987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İSG UZMANI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6/1-b)</w:t>
            </w:r>
          </w:p>
        </w:tc>
        <w:tc>
          <w:tcPr>
            <w:tcW w:w="2101" w:type="dxa"/>
            <w:shd w:val="clear" w:color="auto" w:fill="EAEAEA"/>
          </w:tcPr>
          <w:p w14:paraId="62829ADC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İŞYERİ HEKİMİ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6/1-b)</w:t>
            </w:r>
          </w:p>
        </w:tc>
        <w:tc>
          <w:tcPr>
            <w:tcW w:w="2101" w:type="dxa"/>
            <w:shd w:val="clear" w:color="auto" w:fill="EAEAEA"/>
          </w:tcPr>
          <w:p w14:paraId="477BDA50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ÇALIŞAN TEMS.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6/1-c)</w:t>
            </w:r>
          </w:p>
        </w:tc>
        <w:tc>
          <w:tcPr>
            <w:tcW w:w="2101" w:type="dxa"/>
            <w:shd w:val="clear" w:color="auto" w:fill="EAEAEA"/>
          </w:tcPr>
          <w:p w14:paraId="75731A95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DESTEK ELEMANI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6/1-ç)</w:t>
            </w:r>
          </w:p>
        </w:tc>
        <w:tc>
          <w:tcPr>
            <w:tcW w:w="2101" w:type="dxa"/>
            <w:shd w:val="clear" w:color="auto" w:fill="EAEAEA"/>
          </w:tcPr>
          <w:p w14:paraId="5BCFB911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(YERALTI/AÇIK)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6/1-d)</w:t>
            </w:r>
          </w:p>
        </w:tc>
        <w:tc>
          <w:tcPr>
            <w:tcW w:w="2101" w:type="dxa"/>
            <w:shd w:val="clear" w:color="auto" w:fill="EAEAEA"/>
          </w:tcPr>
          <w:p w14:paraId="4AFBB397" w14:textId="77777777" w:rsidR="00F41287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(CEVHER/BAKIM)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6/1-d)</w:t>
            </w:r>
          </w:p>
        </w:tc>
      </w:tr>
      <w:tr w:rsidR="00F41287" w14:paraId="70CD61A3" w14:textId="77777777">
        <w:tc>
          <w:tcPr>
            <w:tcW w:w="2101" w:type="dxa"/>
          </w:tcPr>
          <w:p w14:paraId="7D06E326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{ekipAd0}</w:t>
            </w:r>
            <w:r>
              <w:rPr>
                <w:sz w:val="14"/>
              </w:rPr>
              <w:br/>
              <w:t>Belge No: {ekipBelge0}</w:t>
            </w:r>
            <w:r>
              <w:rPr>
                <w:sz w:val="14"/>
              </w:rPr>
              <w:br/>
              <w:t>Tarih: {ekipTarih0}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01" w:type="dxa"/>
          </w:tcPr>
          <w:p w14:paraId="0C452530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{ekipAd1}</w:t>
            </w:r>
            <w:r>
              <w:rPr>
                <w:sz w:val="14"/>
              </w:rPr>
              <w:br/>
              <w:t>Belge No: {ekipBelge1}</w:t>
            </w:r>
            <w:r>
              <w:rPr>
                <w:sz w:val="14"/>
              </w:rPr>
              <w:br/>
              <w:t>Tarih: {ekipTarih1}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01" w:type="dxa"/>
          </w:tcPr>
          <w:p w14:paraId="53B069FE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{ekipAd2}</w:t>
            </w:r>
            <w:r>
              <w:rPr>
                <w:sz w:val="14"/>
              </w:rPr>
              <w:br/>
              <w:t>Belge No: {ekipBelge2}</w:t>
            </w:r>
            <w:r>
              <w:rPr>
                <w:sz w:val="14"/>
              </w:rPr>
              <w:br/>
              <w:t>Tarih: {ekipTarih2}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01" w:type="dxa"/>
          </w:tcPr>
          <w:p w14:paraId="31DF2106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{ekipAd3}</w:t>
            </w:r>
            <w:r>
              <w:rPr>
                <w:sz w:val="14"/>
              </w:rPr>
              <w:br/>
              <w:t>Belge No: {ekipBelge3}</w:t>
            </w:r>
            <w:r>
              <w:rPr>
                <w:sz w:val="14"/>
              </w:rPr>
              <w:br/>
              <w:t>Tarih: {ekipTarih3}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01" w:type="dxa"/>
          </w:tcPr>
          <w:p w14:paraId="58029E4C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{ekipAd4}</w:t>
            </w:r>
            <w:r>
              <w:rPr>
                <w:sz w:val="14"/>
              </w:rPr>
              <w:br/>
              <w:t>Belge No: {ekipBelge4}</w:t>
            </w:r>
            <w:r>
              <w:rPr>
                <w:sz w:val="14"/>
              </w:rPr>
              <w:br/>
              <w:t>Tarih: {ekipTarih4}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01" w:type="dxa"/>
          </w:tcPr>
          <w:p w14:paraId="777FAF82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{ekipAd5}</w:t>
            </w:r>
            <w:r>
              <w:rPr>
                <w:sz w:val="14"/>
              </w:rPr>
              <w:br/>
              <w:t>Belge No: {ekipBelge5}</w:t>
            </w:r>
            <w:r>
              <w:rPr>
                <w:sz w:val="14"/>
              </w:rPr>
              <w:br/>
              <w:t>Tarih: {ekipTarih5}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01" w:type="dxa"/>
          </w:tcPr>
          <w:p w14:paraId="787D0FA0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{ekipAd6}</w:t>
            </w:r>
            <w:r>
              <w:rPr>
                <w:sz w:val="14"/>
              </w:rPr>
              <w:br/>
              <w:t>Belge No: {ekipBelge6}</w:t>
            </w:r>
            <w:r>
              <w:rPr>
                <w:sz w:val="14"/>
              </w:rPr>
              <w:br/>
              <w:t>Tarih: {ekipTarih6}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</w:tr>
    </w:tbl>
    <w:p w14:paraId="12279571" w14:textId="77777777" w:rsidR="00F41287" w:rsidRDefault="00000000">
      <w:r>
        <w:br w:type="page"/>
      </w:r>
    </w:p>
    <w:p w14:paraId="139CC0D5" w14:textId="77777777" w:rsidR="00F41287" w:rsidRDefault="00000000">
      <w:pPr>
        <w:pStyle w:val="Balk1"/>
      </w:pPr>
      <w:r>
        <w:lastRenderedPageBreak/>
        <w:t>RİSK ANALİZ RAPORU</w:t>
      </w:r>
    </w:p>
    <w:p w14:paraId="7F9E685E" w14:textId="77777777" w:rsidR="00F41287" w:rsidRDefault="00000000">
      <w:pPr>
        <w:jc w:val="center"/>
      </w:pPr>
      <w:r>
        <w:t>{</w:t>
      </w:r>
      <w:proofErr w:type="spellStart"/>
      <w:r>
        <w:t>isletmeUnvani</w:t>
      </w:r>
      <w:proofErr w:type="spellEnd"/>
      <w:r>
        <w:t xml:space="preserve">} - Maden </w:t>
      </w:r>
      <w:proofErr w:type="spellStart"/>
      <w:r>
        <w:t>İşletmesi</w:t>
      </w:r>
      <w:proofErr w:type="spellEnd"/>
      <w:r>
        <w:t xml:space="preserve"> (</w:t>
      </w:r>
      <w:proofErr w:type="spellStart"/>
      <w:r>
        <w:t>Yeraltı</w:t>
      </w:r>
      <w:proofErr w:type="spellEnd"/>
      <w:r>
        <w:t xml:space="preserve"> / Açık Ocak)</w:t>
      </w:r>
    </w:p>
    <w:p w14:paraId="7B16D8CE" w14:textId="77777777" w:rsidR="00F41287" w:rsidRDefault="00000000">
      <w:pPr>
        <w:pStyle w:val="Balk2"/>
      </w:pPr>
      <w:r>
        <w:t>1. AMAÇ VE KAPSAM</w:t>
      </w:r>
    </w:p>
    <w:p w14:paraId="36883E03" w14:textId="77777777" w:rsidR="00F41287" w:rsidRDefault="00000000">
      <w:r>
        <w:t>{</w:t>
      </w:r>
      <w:proofErr w:type="spellStart"/>
      <w:r>
        <w:t>amacVeKapsamMetni</w:t>
      </w:r>
      <w:proofErr w:type="spellEnd"/>
      <w:r>
        <w:t>}</w:t>
      </w:r>
    </w:p>
    <w:p w14:paraId="23BFD794" w14:textId="77777777" w:rsidR="00F41287" w:rsidRDefault="00000000">
      <w:pPr>
        <w:pStyle w:val="Balk2"/>
      </w:pPr>
      <w:r>
        <w:t>2. YÖNTEM: FİNE-KINNEY</w:t>
      </w:r>
    </w:p>
    <w:p w14:paraId="11BDFE1E" w14:textId="77777777" w:rsidR="00F41287" w:rsidRDefault="00000000">
      <w:r>
        <w:t xml:space="preserve">Fine-Kinney </w:t>
      </w:r>
      <w:proofErr w:type="spellStart"/>
      <w:r>
        <w:t>yönteminde</w:t>
      </w:r>
      <w:proofErr w:type="spellEnd"/>
      <w:r>
        <w:t xml:space="preserve"> risk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parametrenin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 xml:space="preserve">: Risk (R) = </w:t>
      </w:r>
      <w:proofErr w:type="spellStart"/>
      <w:r>
        <w:t>Olasılık</w:t>
      </w:r>
      <w:proofErr w:type="spellEnd"/>
      <w:r>
        <w:t xml:space="preserve"> (O) × </w:t>
      </w:r>
      <w:proofErr w:type="spellStart"/>
      <w:r>
        <w:t>Şiddet</w:t>
      </w:r>
      <w:proofErr w:type="spellEnd"/>
      <w:r>
        <w:t xml:space="preserve"> (Ş) × </w:t>
      </w:r>
      <w:proofErr w:type="spellStart"/>
      <w:r>
        <w:t>Frekans</w:t>
      </w:r>
      <w:proofErr w:type="spellEnd"/>
      <w:r>
        <w:t xml:space="preserve"> (F). Her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tablolardan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risk </w:t>
      </w:r>
      <w:proofErr w:type="spellStart"/>
      <w:r>
        <w:t>puanına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riskin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derecesi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aksiyon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F41287" w14:paraId="119C8B11" w14:textId="77777777">
        <w:tc>
          <w:tcPr>
            <w:tcW w:w="3676" w:type="dxa"/>
            <w:shd w:val="clear" w:color="auto" w:fill="D9D9D9"/>
          </w:tcPr>
          <w:p w14:paraId="40CA84F6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Olasılık</w:t>
            </w:r>
            <w:proofErr w:type="spellEnd"/>
            <w:r>
              <w:rPr>
                <w:b/>
              </w:rPr>
              <w:t xml:space="preserve"> (O)</w:t>
            </w:r>
          </w:p>
        </w:tc>
        <w:tc>
          <w:tcPr>
            <w:tcW w:w="3676" w:type="dxa"/>
            <w:shd w:val="clear" w:color="auto" w:fill="D9D9D9"/>
          </w:tcPr>
          <w:p w14:paraId="345BB6D2" w14:textId="77777777" w:rsidR="00F41287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3D816DE1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Şiddet</w:t>
            </w:r>
            <w:proofErr w:type="spellEnd"/>
            <w:r>
              <w:rPr>
                <w:b/>
              </w:rPr>
              <w:t xml:space="preserve"> (Ş)</w:t>
            </w:r>
          </w:p>
        </w:tc>
        <w:tc>
          <w:tcPr>
            <w:tcW w:w="3676" w:type="dxa"/>
            <w:shd w:val="clear" w:color="auto" w:fill="D9D9D9"/>
          </w:tcPr>
          <w:p w14:paraId="2961378B" w14:textId="77777777" w:rsidR="00F41287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F41287" w14:paraId="64D24B7E" w14:textId="77777777">
        <w:tc>
          <w:tcPr>
            <w:tcW w:w="3676" w:type="dxa"/>
          </w:tcPr>
          <w:p w14:paraId="3D8FCE2A" w14:textId="77777777" w:rsidR="00F41287" w:rsidRDefault="00000000">
            <w:pPr>
              <w:spacing w:after="0" w:line="240" w:lineRule="auto"/>
            </w:pPr>
            <w:proofErr w:type="spellStart"/>
            <w:r>
              <w:t>Beklenir</w:t>
            </w:r>
            <w:proofErr w:type="spellEnd"/>
            <w:r>
              <w:t xml:space="preserve">, </w:t>
            </w:r>
            <w:proofErr w:type="spellStart"/>
            <w:r>
              <w:t>kesin</w:t>
            </w:r>
            <w:proofErr w:type="spellEnd"/>
          </w:p>
        </w:tc>
        <w:tc>
          <w:tcPr>
            <w:tcW w:w="3676" w:type="dxa"/>
          </w:tcPr>
          <w:p w14:paraId="50E4E392" w14:textId="77777777" w:rsidR="00F41287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77FB285C" w14:textId="77777777" w:rsidR="00F41287" w:rsidRDefault="00000000">
            <w:pPr>
              <w:spacing w:after="0" w:line="240" w:lineRule="auto"/>
            </w:pPr>
            <w:proofErr w:type="spellStart"/>
            <w:r>
              <w:t>Felaket</w:t>
            </w:r>
            <w:proofErr w:type="spellEnd"/>
            <w:r>
              <w:t xml:space="preserve"> / </w:t>
            </w:r>
            <w:proofErr w:type="spellStart"/>
            <w:r>
              <w:t>birden</w:t>
            </w:r>
            <w:proofErr w:type="spellEnd"/>
            <w:r>
              <w:t xml:space="preserve"> </w:t>
            </w: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ölüm</w:t>
            </w:r>
            <w:proofErr w:type="spellEnd"/>
          </w:p>
        </w:tc>
        <w:tc>
          <w:tcPr>
            <w:tcW w:w="3676" w:type="dxa"/>
          </w:tcPr>
          <w:p w14:paraId="794846D5" w14:textId="77777777" w:rsidR="00F41287" w:rsidRDefault="00000000">
            <w:pPr>
              <w:spacing w:after="0" w:line="240" w:lineRule="auto"/>
            </w:pPr>
            <w:r>
              <w:t>100</w:t>
            </w:r>
          </w:p>
        </w:tc>
      </w:tr>
      <w:tr w:rsidR="00F41287" w14:paraId="1E3CD8D6" w14:textId="77777777">
        <w:tc>
          <w:tcPr>
            <w:tcW w:w="3676" w:type="dxa"/>
          </w:tcPr>
          <w:p w14:paraId="72A71330" w14:textId="77777777" w:rsidR="00F41287" w:rsidRDefault="00000000">
            <w:pPr>
              <w:spacing w:after="0" w:line="240" w:lineRule="auto"/>
            </w:pPr>
            <w:r>
              <w:t>Yüksek/</w:t>
            </w:r>
            <w:proofErr w:type="spellStart"/>
            <w:r>
              <w:t>oldukça</w:t>
            </w:r>
            <w:proofErr w:type="spellEnd"/>
            <w:r>
              <w:t xml:space="preserve"> </w:t>
            </w:r>
            <w:proofErr w:type="spellStart"/>
            <w:r>
              <w:t>mümkün</w:t>
            </w:r>
            <w:proofErr w:type="spellEnd"/>
          </w:p>
        </w:tc>
        <w:tc>
          <w:tcPr>
            <w:tcW w:w="3676" w:type="dxa"/>
          </w:tcPr>
          <w:p w14:paraId="0E98004B" w14:textId="77777777" w:rsidR="00F41287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784FE76D" w14:textId="77777777" w:rsidR="00F41287" w:rsidRDefault="00000000">
            <w:pPr>
              <w:spacing w:after="0" w:line="240" w:lineRule="auto"/>
            </w:pPr>
            <w:proofErr w:type="spellStart"/>
            <w:r>
              <w:t>Ölüm</w:t>
            </w:r>
            <w:proofErr w:type="spellEnd"/>
            <w:r>
              <w:t xml:space="preserve"> / </w:t>
            </w: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sakatlık</w:t>
            </w:r>
            <w:proofErr w:type="spellEnd"/>
          </w:p>
        </w:tc>
        <w:tc>
          <w:tcPr>
            <w:tcW w:w="3676" w:type="dxa"/>
          </w:tcPr>
          <w:p w14:paraId="2C6E4AEB" w14:textId="77777777" w:rsidR="00F41287" w:rsidRDefault="00000000">
            <w:pPr>
              <w:spacing w:after="0" w:line="240" w:lineRule="auto"/>
            </w:pPr>
            <w:r>
              <w:t>40</w:t>
            </w:r>
          </w:p>
        </w:tc>
      </w:tr>
      <w:tr w:rsidR="00F41287" w14:paraId="167CC702" w14:textId="77777777">
        <w:tc>
          <w:tcPr>
            <w:tcW w:w="3676" w:type="dxa"/>
          </w:tcPr>
          <w:p w14:paraId="1F575DD0" w14:textId="77777777" w:rsidR="00F41287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</w:p>
        </w:tc>
        <w:tc>
          <w:tcPr>
            <w:tcW w:w="3676" w:type="dxa"/>
          </w:tcPr>
          <w:p w14:paraId="75B6C6C2" w14:textId="77777777" w:rsidR="00F4128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7FF3E447" w14:textId="77777777" w:rsidR="00F41287" w:rsidRDefault="00000000">
            <w:pPr>
              <w:spacing w:after="0" w:line="240" w:lineRule="auto"/>
            </w:pP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hasar</w:t>
            </w:r>
            <w:proofErr w:type="spellEnd"/>
            <w:r>
              <w:t xml:space="preserve"> / </w:t>
            </w:r>
            <w:proofErr w:type="spellStart"/>
            <w:r>
              <w:t>ciddi</w:t>
            </w:r>
            <w:proofErr w:type="spellEnd"/>
          </w:p>
        </w:tc>
        <w:tc>
          <w:tcPr>
            <w:tcW w:w="3676" w:type="dxa"/>
          </w:tcPr>
          <w:p w14:paraId="4A8975E6" w14:textId="77777777" w:rsidR="00F41287" w:rsidRDefault="00000000">
            <w:pPr>
              <w:spacing w:after="0" w:line="240" w:lineRule="auto"/>
            </w:pPr>
            <w:r>
              <w:t>15</w:t>
            </w:r>
          </w:p>
        </w:tc>
      </w:tr>
      <w:tr w:rsidR="00F41287" w14:paraId="025B2ECF" w14:textId="77777777">
        <w:tc>
          <w:tcPr>
            <w:tcW w:w="3676" w:type="dxa"/>
          </w:tcPr>
          <w:p w14:paraId="4BEB5205" w14:textId="77777777" w:rsidR="00F41287" w:rsidRDefault="00000000">
            <w:pPr>
              <w:spacing w:after="0" w:line="240" w:lineRule="auto"/>
            </w:pPr>
            <w:proofErr w:type="spellStart"/>
            <w:r>
              <w:t>Mümkün</w:t>
            </w:r>
            <w:proofErr w:type="spellEnd"/>
            <w:r>
              <w:t xml:space="preserve"> ama </w:t>
            </w:r>
            <w:proofErr w:type="spellStart"/>
            <w:r>
              <w:t>düşük</w:t>
            </w:r>
            <w:proofErr w:type="spellEnd"/>
          </w:p>
        </w:tc>
        <w:tc>
          <w:tcPr>
            <w:tcW w:w="3676" w:type="dxa"/>
          </w:tcPr>
          <w:p w14:paraId="1DB66FCC" w14:textId="77777777" w:rsidR="00F4128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7AEBA0C0" w14:textId="77777777" w:rsidR="00F41287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  <w:r>
              <w:t xml:space="preserve"> / </w:t>
            </w:r>
            <w:proofErr w:type="spellStart"/>
            <w:r>
              <w:t>tedavi</w:t>
            </w:r>
            <w:proofErr w:type="spellEnd"/>
            <w:r>
              <w:t xml:space="preserve"> </w:t>
            </w:r>
            <w:proofErr w:type="spellStart"/>
            <w:r>
              <w:t>gerektiren</w:t>
            </w:r>
            <w:proofErr w:type="spellEnd"/>
          </w:p>
        </w:tc>
        <w:tc>
          <w:tcPr>
            <w:tcW w:w="3676" w:type="dxa"/>
          </w:tcPr>
          <w:p w14:paraId="3C82D611" w14:textId="77777777" w:rsidR="00F41287" w:rsidRDefault="00000000">
            <w:pPr>
              <w:spacing w:after="0" w:line="240" w:lineRule="auto"/>
            </w:pPr>
            <w:r>
              <w:t>7</w:t>
            </w:r>
          </w:p>
        </w:tc>
      </w:tr>
      <w:tr w:rsidR="00F41287" w14:paraId="70E0BB89" w14:textId="77777777">
        <w:tc>
          <w:tcPr>
            <w:tcW w:w="3676" w:type="dxa"/>
          </w:tcPr>
          <w:p w14:paraId="7F1F6C80" w14:textId="77777777" w:rsidR="00F41287" w:rsidRDefault="00000000">
            <w:pPr>
              <w:spacing w:after="0" w:line="240" w:lineRule="auto"/>
            </w:pPr>
            <w:proofErr w:type="spellStart"/>
            <w:r>
              <w:t>Beklenmez</w:t>
            </w:r>
            <w:proofErr w:type="spellEnd"/>
            <w:r>
              <w:t xml:space="preserve"> ama </w:t>
            </w:r>
            <w:proofErr w:type="spellStart"/>
            <w:r>
              <w:t>mümkün</w:t>
            </w:r>
            <w:proofErr w:type="spellEnd"/>
          </w:p>
        </w:tc>
        <w:tc>
          <w:tcPr>
            <w:tcW w:w="3676" w:type="dxa"/>
          </w:tcPr>
          <w:p w14:paraId="73925845" w14:textId="77777777" w:rsidR="00F41287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505143E1" w14:textId="77777777" w:rsidR="00F41287" w:rsidRDefault="00000000">
            <w:pPr>
              <w:spacing w:after="0" w:line="240" w:lineRule="auto"/>
            </w:pPr>
            <w:r>
              <w:t xml:space="preserve">Küçük / ilk </w:t>
            </w:r>
            <w:proofErr w:type="spellStart"/>
            <w:r>
              <w:t>yardım</w:t>
            </w:r>
            <w:proofErr w:type="spellEnd"/>
          </w:p>
        </w:tc>
        <w:tc>
          <w:tcPr>
            <w:tcW w:w="3676" w:type="dxa"/>
          </w:tcPr>
          <w:p w14:paraId="58A5EF78" w14:textId="77777777" w:rsidR="00F41287" w:rsidRDefault="00000000">
            <w:pPr>
              <w:spacing w:after="0" w:line="240" w:lineRule="auto"/>
            </w:pPr>
            <w:r>
              <w:t>3</w:t>
            </w:r>
          </w:p>
        </w:tc>
      </w:tr>
      <w:tr w:rsidR="00F41287" w14:paraId="12EAD278" w14:textId="77777777">
        <w:tc>
          <w:tcPr>
            <w:tcW w:w="3676" w:type="dxa"/>
          </w:tcPr>
          <w:p w14:paraId="78877B04" w14:textId="77777777" w:rsidR="00F41287" w:rsidRDefault="00000000">
            <w:pPr>
              <w:spacing w:after="0" w:line="240" w:lineRule="auto"/>
            </w:pPr>
            <w:r>
              <w:t xml:space="preserve">Pratik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imkansız</w:t>
            </w:r>
            <w:proofErr w:type="spellEnd"/>
          </w:p>
        </w:tc>
        <w:tc>
          <w:tcPr>
            <w:tcW w:w="3676" w:type="dxa"/>
          </w:tcPr>
          <w:p w14:paraId="00873939" w14:textId="77777777" w:rsidR="00F41287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5EAB016B" w14:textId="77777777" w:rsidR="00F41287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hafif</w:t>
            </w:r>
            <w:proofErr w:type="spellEnd"/>
          </w:p>
        </w:tc>
        <w:tc>
          <w:tcPr>
            <w:tcW w:w="3676" w:type="dxa"/>
          </w:tcPr>
          <w:p w14:paraId="61624B2C" w14:textId="77777777" w:rsidR="00F41287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55990642" w14:textId="77777777" w:rsidR="00F41287" w:rsidRDefault="00F41287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F41287" w14:paraId="156DC248" w14:textId="77777777">
        <w:tc>
          <w:tcPr>
            <w:tcW w:w="3676" w:type="dxa"/>
            <w:shd w:val="clear" w:color="auto" w:fill="D9D9D9"/>
          </w:tcPr>
          <w:p w14:paraId="6A91E273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Frekans</w:t>
            </w:r>
            <w:proofErr w:type="spellEnd"/>
            <w:r>
              <w:rPr>
                <w:b/>
              </w:rPr>
              <w:t xml:space="preserve"> (F)</w:t>
            </w:r>
          </w:p>
        </w:tc>
        <w:tc>
          <w:tcPr>
            <w:tcW w:w="3676" w:type="dxa"/>
            <w:shd w:val="clear" w:color="auto" w:fill="D9D9D9"/>
          </w:tcPr>
          <w:p w14:paraId="79A932C3" w14:textId="77777777" w:rsidR="00F41287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6B0D4CA3" w14:textId="77777777" w:rsidR="00F41287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Puanı</w:t>
            </w:r>
            <w:proofErr w:type="spellEnd"/>
            <w:r>
              <w:rPr>
                <w:b/>
              </w:rPr>
              <w:t xml:space="preserve"> (R)</w:t>
            </w:r>
          </w:p>
        </w:tc>
        <w:tc>
          <w:tcPr>
            <w:tcW w:w="3676" w:type="dxa"/>
            <w:shd w:val="clear" w:color="auto" w:fill="D9D9D9"/>
          </w:tcPr>
          <w:p w14:paraId="7841F555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Sonuç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Aksiyon</w:t>
            </w:r>
            <w:proofErr w:type="spellEnd"/>
          </w:p>
        </w:tc>
      </w:tr>
      <w:tr w:rsidR="00F41287" w14:paraId="2FD1D494" w14:textId="77777777">
        <w:tc>
          <w:tcPr>
            <w:tcW w:w="3676" w:type="dxa"/>
          </w:tcPr>
          <w:p w14:paraId="2EC2F623" w14:textId="77777777" w:rsidR="00F41287" w:rsidRDefault="00000000">
            <w:pPr>
              <w:spacing w:after="0" w:line="240" w:lineRule="auto"/>
            </w:pPr>
            <w:proofErr w:type="spellStart"/>
            <w:r>
              <w:t>Sürekli</w:t>
            </w:r>
            <w:proofErr w:type="spellEnd"/>
            <w:r>
              <w:t xml:space="preserve"> / </w:t>
            </w:r>
            <w:proofErr w:type="spellStart"/>
            <w:r>
              <w:t>saatte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  <w:r>
              <w:t xml:space="preserve"> </w:t>
            </w:r>
            <w:proofErr w:type="spellStart"/>
            <w:r>
              <w:t>kez</w:t>
            </w:r>
            <w:proofErr w:type="spellEnd"/>
          </w:p>
        </w:tc>
        <w:tc>
          <w:tcPr>
            <w:tcW w:w="3676" w:type="dxa"/>
          </w:tcPr>
          <w:p w14:paraId="0869561D" w14:textId="77777777" w:rsidR="00F41287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4C194F41" w14:textId="77777777" w:rsidR="00F41287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02025DB7" w14:textId="77777777" w:rsidR="00F41287" w:rsidRDefault="00000000">
            <w:pPr>
              <w:spacing w:after="0" w:line="240" w:lineRule="auto"/>
            </w:pPr>
            <w:proofErr w:type="spellStart"/>
            <w:r>
              <w:t>Tolerans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- </w:t>
            </w:r>
            <w:proofErr w:type="spellStart"/>
            <w:r>
              <w:t>Çalışma</w:t>
            </w:r>
            <w:proofErr w:type="spellEnd"/>
            <w:r>
              <w:t xml:space="preserve"> </w:t>
            </w:r>
            <w:proofErr w:type="spellStart"/>
            <w:r>
              <w:t>durdurulmalı</w:t>
            </w:r>
            <w:proofErr w:type="spellEnd"/>
          </w:p>
        </w:tc>
      </w:tr>
      <w:tr w:rsidR="00F41287" w14:paraId="5D27A384" w14:textId="77777777">
        <w:tc>
          <w:tcPr>
            <w:tcW w:w="3676" w:type="dxa"/>
          </w:tcPr>
          <w:p w14:paraId="1FD4F3DB" w14:textId="77777777" w:rsidR="00F41287" w:rsidRDefault="00000000">
            <w:pPr>
              <w:spacing w:after="0" w:line="240" w:lineRule="auto"/>
            </w:pPr>
            <w:proofErr w:type="spellStart"/>
            <w:r>
              <w:t>Sık</w:t>
            </w:r>
            <w:proofErr w:type="spellEnd"/>
            <w:r>
              <w:t xml:space="preserve"> / her </w:t>
            </w:r>
            <w:proofErr w:type="spellStart"/>
            <w:r>
              <w:t>gün</w:t>
            </w:r>
            <w:proofErr w:type="spellEnd"/>
          </w:p>
        </w:tc>
        <w:tc>
          <w:tcPr>
            <w:tcW w:w="3676" w:type="dxa"/>
          </w:tcPr>
          <w:p w14:paraId="479BEAFB" w14:textId="77777777" w:rsidR="00F41287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43927188" w14:textId="77777777" w:rsidR="00F41287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641A39C8" w14:textId="77777777" w:rsidR="00F41287" w:rsidRDefault="00000000">
            <w:pPr>
              <w:spacing w:after="0" w:line="240" w:lineRule="auto"/>
            </w:pPr>
            <w:r>
              <w:t xml:space="preserve">Yüksek Risk - Acil </w:t>
            </w: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gerekli</w:t>
            </w:r>
            <w:proofErr w:type="spellEnd"/>
          </w:p>
        </w:tc>
      </w:tr>
      <w:tr w:rsidR="00F41287" w14:paraId="3F2D68AA" w14:textId="77777777">
        <w:tc>
          <w:tcPr>
            <w:tcW w:w="3676" w:type="dxa"/>
          </w:tcPr>
          <w:p w14:paraId="54B8F471" w14:textId="77777777" w:rsidR="00F41287" w:rsidRDefault="00000000">
            <w:pPr>
              <w:spacing w:after="0" w:line="240" w:lineRule="auto"/>
            </w:pPr>
            <w:r>
              <w:t xml:space="preserve">Ara </w:t>
            </w:r>
            <w:proofErr w:type="spellStart"/>
            <w:r>
              <w:t>sıra</w:t>
            </w:r>
            <w:proofErr w:type="spellEnd"/>
            <w:r>
              <w:t xml:space="preserve"> / </w:t>
            </w:r>
            <w:proofErr w:type="spellStart"/>
            <w:r>
              <w:t>haftada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568665B2" w14:textId="77777777" w:rsidR="00F4128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7CF844E9" w14:textId="77777777" w:rsidR="00F41287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5B78AA62" w14:textId="77777777" w:rsidR="00F41287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  <w:r>
              <w:t xml:space="preserve"> Risk - </w:t>
            </w: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planlanmalı</w:t>
            </w:r>
            <w:proofErr w:type="spellEnd"/>
          </w:p>
        </w:tc>
      </w:tr>
      <w:tr w:rsidR="00F41287" w14:paraId="6149B634" w14:textId="77777777">
        <w:tc>
          <w:tcPr>
            <w:tcW w:w="3676" w:type="dxa"/>
          </w:tcPr>
          <w:p w14:paraId="4C150D49" w14:textId="77777777" w:rsidR="00F41287" w:rsidRDefault="00000000">
            <w:pPr>
              <w:spacing w:after="0" w:line="240" w:lineRule="auto"/>
            </w:pPr>
            <w:r>
              <w:t xml:space="preserve">Az / </w:t>
            </w:r>
            <w:proofErr w:type="spellStart"/>
            <w:r>
              <w:t>ayda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5EAB86F4" w14:textId="77777777" w:rsidR="00F4128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75652BE2" w14:textId="77777777" w:rsidR="00F41287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455176DC" w14:textId="77777777" w:rsidR="00F41287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  <w:r>
              <w:t xml:space="preserve"> Risk - </w:t>
            </w:r>
            <w:proofErr w:type="spellStart"/>
            <w:r>
              <w:t>İzleme</w:t>
            </w:r>
            <w:proofErr w:type="spellEnd"/>
            <w:r>
              <w:t xml:space="preserve"> / </w:t>
            </w:r>
            <w:proofErr w:type="spellStart"/>
            <w:r>
              <w:t>gözetim</w:t>
            </w:r>
            <w:proofErr w:type="spellEnd"/>
          </w:p>
        </w:tc>
      </w:tr>
      <w:tr w:rsidR="00F41287" w14:paraId="578B5A8F" w14:textId="77777777">
        <w:tc>
          <w:tcPr>
            <w:tcW w:w="3676" w:type="dxa"/>
          </w:tcPr>
          <w:p w14:paraId="63DFD263" w14:textId="77777777" w:rsidR="00F41287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</w:p>
        </w:tc>
        <w:tc>
          <w:tcPr>
            <w:tcW w:w="3676" w:type="dxa"/>
          </w:tcPr>
          <w:p w14:paraId="1C971694" w14:textId="77777777" w:rsidR="00F4128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6B49F3D8" w14:textId="77777777" w:rsidR="00F41287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0F1C9BA2" w14:textId="77777777" w:rsidR="00F41287" w:rsidRDefault="00000000">
            <w:pPr>
              <w:spacing w:after="0" w:line="240" w:lineRule="auto"/>
            </w:pPr>
            <w:proofErr w:type="spellStart"/>
            <w:r>
              <w:t>Önemsiz</w:t>
            </w:r>
            <w:proofErr w:type="spellEnd"/>
            <w:r>
              <w:t xml:space="preserve"> Risk - Kabul </w:t>
            </w:r>
            <w:proofErr w:type="spellStart"/>
            <w:r>
              <w:t>edilebilir</w:t>
            </w:r>
            <w:proofErr w:type="spellEnd"/>
          </w:p>
        </w:tc>
      </w:tr>
      <w:tr w:rsidR="00F41287" w14:paraId="6A20A440" w14:textId="77777777">
        <w:tc>
          <w:tcPr>
            <w:tcW w:w="3676" w:type="dxa"/>
          </w:tcPr>
          <w:p w14:paraId="181E0F72" w14:textId="77777777" w:rsidR="00F41287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seyrek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544346AE" w14:textId="77777777" w:rsidR="00F41287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33FB58E1" w14:textId="77777777" w:rsidR="00F41287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3676" w:type="dxa"/>
          </w:tcPr>
          <w:p w14:paraId="4C8D7725" w14:textId="77777777" w:rsidR="00F41287" w:rsidRDefault="00000000">
            <w:pPr>
              <w:spacing w:after="0" w:line="240" w:lineRule="auto"/>
            </w:pPr>
            <w:r>
              <w:t>-</w:t>
            </w:r>
          </w:p>
        </w:tc>
      </w:tr>
    </w:tbl>
    <w:p w14:paraId="014A14FA" w14:textId="77777777" w:rsidR="00F41287" w:rsidRDefault="00F41287"/>
    <w:p w14:paraId="1213799D" w14:textId="77777777" w:rsidR="00F41287" w:rsidRDefault="00000000">
      <w:pPr>
        <w:pStyle w:val="Balk2"/>
      </w:pPr>
      <w:r>
        <w:t>3. DEĞERLENDİRME ÖZETİ</w:t>
      </w:r>
    </w:p>
    <w:p w14:paraId="102D37C2" w14:textId="77777777" w:rsidR="00F41287" w:rsidRDefault="00000000">
      <w:proofErr w:type="spellStart"/>
      <w:r>
        <w:t>İşletmede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tehlike</w:t>
      </w:r>
      <w:proofErr w:type="spellEnd"/>
      <w:r>
        <w:t xml:space="preserve">/risk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</w:t>
      </w:r>
      <w:proofErr w:type="spellStart"/>
      <w:r>
        <w:t>Mevcut</w:t>
      </w:r>
      <w:proofErr w:type="spellEnd"/>
      <w:r>
        <w:t xml:space="preserve"> durum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dağılımı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özetlenmiştir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F41287" w14:paraId="10946F54" w14:textId="77777777">
        <w:tc>
          <w:tcPr>
            <w:tcW w:w="4902" w:type="dxa"/>
            <w:shd w:val="clear" w:color="auto" w:fill="D9D9D9"/>
          </w:tcPr>
          <w:p w14:paraId="31C0C38A" w14:textId="77777777" w:rsidR="00F41287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Düzeyi</w:t>
            </w:r>
            <w:proofErr w:type="spellEnd"/>
          </w:p>
        </w:tc>
        <w:tc>
          <w:tcPr>
            <w:tcW w:w="4902" w:type="dxa"/>
            <w:shd w:val="clear" w:color="auto" w:fill="D9D9D9"/>
          </w:tcPr>
          <w:p w14:paraId="4B1A4DDA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Mevcut</w:t>
            </w:r>
            <w:proofErr w:type="spellEnd"/>
            <w:r>
              <w:rPr>
                <w:b/>
              </w:rPr>
              <w:t xml:space="preserve"> Durum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902" w:type="dxa"/>
            <w:shd w:val="clear" w:color="auto" w:fill="D9D9D9"/>
          </w:tcPr>
          <w:p w14:paraId="4B2975AE" w14:textId="77777777" w:rsidR="00F41287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Önlem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Sonrası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</w:tr>
      <w:tr w:rsidR="00F41287" w14:paraId="5297AF95" w14:textId="77777777">
        <w:tc>
          <w:tcPr>
            <w:tcW w:w="4902" w:type="dxa"/>
          </w:tcPr>
          <w:p w14:paraId="297F9833" w14:textId="77777777" w:rsidR="00F41287" w:rsidRDefault="00000000">
            <w:pPr>
              <w:spacing w:after="0" w:line="240" w:lineRule="auto"/>
            </w:pPr>
            <w:r>
              <w:t>{#</w:t>
            </w:r>
            <w:proofErr w:type="gramStart"/>
            <w:r>
              <w:t>riskOzet}{</w:t>
            </w:r>
            <w:proofErr w:type="gramEnd"/>
            <w:r>
              <w:t>riskDuzeyi}</w:t>
            </w:r>
          </w:p>
        </w:tc>
        <w:tc>
          <w:tcPr>
            <w:tcW w:w="4902" w:type="dxa"/>
          </w:tcPr>
          <w:p w14:paraId="1EFE9639" w14:textId="77777777" w:rsidR="00F41287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mevcutAdet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27D5DD4E" w14:textId="77777777" w:rsidR="00F41287" w:rsidRDefault="00000000">
            <w:pPr>
              <w:spacing w:after="0" w:line="240" w:lineRule="auto"/>
            </w:pPr>
            <w:proofErr w:type="gramStart"/>
            <w:r>
              <w:t>{</w:t>
            </w:r>
            <w:proofErr w:type="spellStart"/>
            <w:r>
              <w:t>onlemSonrasiAdet</w:t>
            </w:r>
            <w:proofErr w:type="spellEnd"/>
            <w:r>
              <w:t>}{/</w:t>
            </w:r>
            <w:proofErr w:type="spellStart"/>
            <w:proofErr w:type="gramEnd"/>
            <w:r>
              <w:t>riskOzet</w:t>
            </w:r>
            <w:proofErr w:type="spellEnd"/>
            <w:r>
              <w:t>}</w:t>
            </w:r>
          </w:p>
        </w:tc>
      </w:tr>
    </w:tbl>
    <w:p w14:paraId="2037D474" w14:textId="77777777" w:rsidR="00F41287" w:rsidRDefault="00000000">
      <w:pPr>
        <w:pStyle w:val="Balk2"/>
      </w:pPr>
      <w:r>
        <w:t>4. KONTROL ÖNLEMLERİ HİYERARŞİSİ</w:t>
      </w:r>
    </w:p>
    <w:p w14:paraId="18DE1A25" w14:textId="77777777" w:rsidR="00F41287" w:rsidRDefault="00000000">
      <w:r>
        <w:t>{</w:t>
      </w:r>
      <w:proofErr w:type="spellStart"/>
      <w:r>
        <w:t>hiyerarsiMetni</w:t>
      </w:r>
      <w:proofErr w:type="spellEnd"/>
      <w:r>
        <w:t>}</w:t>
      </w:r>
    </w:p>
    <w:p w14:paraId="1B9DB32B" w14:textId="77777777" w:rsidR="00F41287" w:rsidRDefault="00000000">
      <w:pPr>
        <w:pStyle w:val="Balk2"/>
      </w:pPr>
      <w:r>
        <w:t>5. SONUÇ VE TAKİP</w:t>
      </w:r>
    </w:p>
    <w:p w14:paraId="0BEF352B" w14:textId="77777777" w:rsidR="00F41287" w:rsidRDefault="00000000">
      <w:r>
        <w:t>{</w:t>
      </w:r>
      <w:proofErr w:type="spellStart"/>
      <w:r>
        <w:t>sonucVeTakipMetni</w:t>
      </w:r>
      <w:proofErr w:type="spellEnd"/>
      <w:r>
        <w:t>}</w:t>
      </w:r>
    </w:p>
    <w:sectPr w:rsidR="00F41287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B546A" w14:textId="77777777" w:rsidR="00444925" w:rsidRDefault="00444925">
      <w:pPr>
        <w:spacing w:line="240" w:lineRule="auto"/>
      </w:pPr>
      <w:r>
        <w:separator/>
      </w:r>
    </w:p>
  </w:endnote>
  <w:endnote w:type="continuationSeparator" w:id="0">
    <w:p w14:paraId="2CBD5985" w14:textId="77777777" w:rsidR="00444925" w:rsidRDefault="004449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EDE29" w14:textId="77777777" w:rsidR="00444925" w:rsidRDefault="00444925">
      <w:pPr>
        <w:spacing w:after="0"/>
      </w:pPr>
      <w:r>
        <w:separator/>
      </w:r>
    </w:p>
  </w:footnote>
  <w:footnote w:type="continuationSeparator" w:id="0">
    <w:p w14:paraId="24D0128B" w14:textId="77777777" w:rsidR="00444925" w:rsidRDefault="004449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29807373">
    <w:abstractNumId w:val="5"/>
  </w:num>
  <w:num w:numId="2" w16cid:durableId="22098296">
    <w:abstractNumId w:val="3"/>
  </w:num>
  <w:num w:numId="3" w16cid:durableId="176241015">
    <w:abstractNumId w:val="2"/>
  </w:num>
  <w:num w:numId="4" w16cid:durableId="1202009464">
    <w:abstractNumId w:val="4"/>
  </w:num>
  <w:num w:numId="5" w16cid:durableId="1055473929">
    <w:abstractNumId w:val="1"/>
  </w:num>
  <w:num w:numId="6" w16cid:durableId="2134446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925"/>
    <w:rsid w:val="005B4A97"/>
    <w:rsid w:val="0073556B"/>
    <w:rsid w:val="00AA1D8D"/>
    <w:rsid w:val="00B47730"/>
    <w:rsid w:val="00CB0664"/>
    <w:rsid w:val="00F41287"/>
    <w:rsid w:val="00FC693F"/>
    <w:rsid w:val="48EC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F83A80"/>
  <w14:defaultImageDpi w14:val="300"/>
  <w15:docId w15:val="{E130ED7C-902C-4644-AB1A-3F506157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qFormat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qFormat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  <w:qFormat/>
  </w:style>
  <w:style w:type="character" w:customStyle="1" w:styleId="GvdeMetni2Char">
    <w:name w:val="Gövde Metni 2 Char"/>
    <w:basedOn w:val="VarsaylanParagrafYazTipi"/>
    <w:link w:val="GvdeMetni2"/>
    <w:uiPriority w:val="99"/>
    <w:qFormat/>
  </w:style>
  <w:style w:type="character" w:customStyle="1" w:styleId="GvdeMetni3Char">
    <w:name w:val="Gövde Metni 3 Char"/>
    <w:basedOn w:val="VarsaylanParagrafYazTipi"/>
    <w:link w:val="GvdeMetni3"/>
    <w:uiPriority w:val="99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8A0E2297B900486A968C963E1ADF588C_12</vt:lpwstr>
  </property>
</Properties>
</file>